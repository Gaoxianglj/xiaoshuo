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227EC5">
      <w:pPr>
        <w:rPr>
          <w:rFonts w:hint="eastAsia" w:ascii="汉仪仿宋简" w:hAnsi="汉仪仿宋简" w:eastAsia="汉仪仿宋简" w:cs="汉仪仿宋简"/>
        </w:rPr>
      </w:pPr>
      <w:r>
        <w:rPr>
          <w:rFonts w:hint="eastAsia" w:ascii="汉仪仿宋简" w:hAnsi="汉仪仿宋简" w:eastAsia="汉仪仿宋简" w:cs="汉仪仿宋简"/>
        </w:rPr>
        <w:t>第二章 唯一的友人</w:t>
      </w:r>
    </w:p>
    <w:p w14:paraId="4A27F080">
      <w:pPr>
        <w:rPr>
          <w:rFonts w:hint="eastAsia" w:ascii="汉仪仿宋简" w:hAnsi="汉仪仿宋简" w:eastAsia="汉仪仿宋简" w:cs="汉仪仿宋简"/>
        </w:rPr>
      </w:pPr>
    </w:p>
    <w:p w14:paraId="1077B2A5">
      <w:pPr>
        <w:rPr>
          <w:rFonts w:hint="eastAsia" w:ascii="汉仪仿宋简" w:hAnsi="汉仪仿宋简" w:eastAsia="汉仪仿宋简" w:cs="汉仪仿宋简"/>
        </w:rPr>
      </w:pPr>
      <w:r>
        <w:rPr>
          <w:rFonts w:hint="eastAsia" w:ascii="汉仪仿宋简" w:hAnsi="汉仪仿宋简" w:eastAsia="汉仪仿宋简" w:cs="汉仪仿宋简"/>
        </w:rPr>
        <w:t>（一）</w:t>
      </w:r>
    </w:p>
    <w:p w14:paraId="14985E35">
      <w:pPr>
        <w:rPr>
          <w:rFonts w:hint="eastAsia" w:ascii="汉仪仿宋简" w:hAnsi="汉仪仿宋简" w:eastAsia="汉仪仿宋简" w:cs="汉仪仿宋简"/>
        </w:rPr>
      </w:pPr>
    </w:p>
    <w:p w14:paraId="0EF5C2A3">
      <w:pPr>
        <w:ind w:firstLine="397"/>
        <w:rPr>
          <w:rFonts w:hint="eastAsia" w:ascii="汉仪仿宋简" w:hAnsi="汉仪仿宋简" w:eastAsia="汉仪仿宋简" w:cs="汉仪仿宋简"/>
        </w:rPr>
      </w:pPr>
      <w:r>
        <w:rPr>
          <w:rFonts w:hint="eastAsia" w:ascii="汉仪仿宋简" w:hAnsi="汉仪仿宋简" w:eastAsia="汉仪仿宋简" w:cs="汉仪仿宋简"/>
        </w:rPr>
        <w:t>入学第三周。莉莉安已经能在不依靠菲莱尔指路的情况下从湖畔木屋走到主教学楼了。</w:t>
      </w:r>
      <w:bookmarkStart w:id="0" w:name="_GoBack"/>
      <w:bookmarkEnd w:id="0"/>
    </w:p>
    <w:p w14:paraId="45A75DDD">
      <w:pPr>
        <w:rPr>
          <w:rFonts w:hint="eastAsia" w:ascii="汉仪仿宋简" w:hAnsi="汉仪仿宋简" w:eastAsia="汉仪仿宋简" w:cs="汉仪仿宋简"/>
        </w:rPr>
      </w:pPr>
    </w:p>
    <w:p w14:paraId="777787C7">
      <w:pPr>
        <w:ind w:firstLine="397"/>
        <w:rPr>
          <w:rFonts w:hint="eastAsia" w:ascii="汉仪仿宋简" w:hAnsi="汉仪仿宋简" w:eastAsia="汉仪仿宋简" w:cs="汉仪仿宋简"/>
        </w:rPr>
      </w:pPr>
      <w:r>
        <w:rPr>
          <w:rFonts w:hint="eastAsia" w:ascii="汉仪仿宋简" w:hAnsi="汉仪仿宋简" w:eastAsia="汉仪仿宋简" w:cs="汉仪仿宋简"/>
        </w:rPr>
        <w:t>绕过湖边那片被晨露压弯的野蔷薇丛——露水会沾湿她的校服下摆，在深蓝色布料上留下几道更深的暗痕——从侧门溜进主楼后方的走廊，经过一道几乎没有人使用的楼梯，再穿过一条总是弥漫着旧书与灰尘气味的狭窄过道。这条路她每天走两遍。一遍在清晨去上理论课，一遍在傍晚从图书馆回来。遇到其他人的概率大约是每天一次。偶尔是两次。每一次她都会在转角前停半步、侧耳听、等对方走远。这是她在流浪时期学会的技能——听脚步的重量和节奏来判断对方有多少人，是去上课的学生还是巡视的校务人员。菲莱尔说她的耳朵比精灵还灵。"你是被吓出来的，"菲莱尔说，"不是天生的。是被吓出来的。"</w:t>
      </w:r>
    </w:p>
    <w:p w14:paraId="3FD5C6B6">
      <w:pPr>
        <w:rPr>
          <w:rFonts w:hint="eastAsia" w:ascii="汉仪仿宋简" w:hAnsi="汉仪仿宋简" w:eastAsia="汉仪仿宋简" w:cs="汉仪仿宋简"/>
        </w:rPr>
      </w:pPr>
    </w:p>
    <w:p w14:paraId="2D9A925A">
      <w:pPr>
        <w:ind w:firstLine="397"/>
        <w:rPr>
          <w:rFonts w:hint="eastAsia" w:ascii="汉仪仿宋简" w:hAnsi="汉仪仿宋简" w:eastAsia="汉仪仿宋简" w:cs="汉仪仿宋简"/>
        </w:rPr>
      </w:pPr>
      <w:r>
        <w:rPr>
          <w:rFonts w:hint="eastAsia" w:ascii="汉仪仿宋简" w:hAnsi="汉仪仿宋简" w:eastAsia="汉仪仿宋简" w:cs="汉仪仿宋简"/>
        </w:rPr>
        <w:t>比起穿过主厅从正门进入——那种每一步都能感到数十道目光从四面八方落在她兜帽上的感觉——这条路的安静简直像是一种恩赐。当然，她不会为此感谢神明。她更愿意感谢菲莱尔。精灵在第一周花了整整两个晚上在学院里飞来飞去——肉眼不可见的——然后在她脑海中用精灵语投射出一份详尽的人流热力分布图。"从图书馆后方的应急楼梯绕过去。走北侧走廊。不要在午休时段穿越大厅。如果听到超过三个人的脚步声就躲进左边那个清洁间。里面很窄，但没有人会检查清洁间，因为所有人都会觉得那里太脏了不值得进去。"</w:t>
      </w:r>
    </w:p>
    <w:p w14:paraId="1DD04CF1">
      <w:pPr>
        <w:rPr>
          <w:rFonts w:hint="eastAsia" w:ascii="汉仪仿宋简" w:hAnsi="汉仪仿宋简" w:eastAsia="汉仪仿宋简" w:cs="汉仪仿宋简"/>
        </w:rPr>
      </w:pPr>
    </w:p>
    <w:p w14:paraId="562F3EE6">
      <w:pPr>
        <w:ind w:firstLine="397"/>
        <w:rPr>
          <w:rFonts w:hint="eastAsia" w:ascii="汉仪仿宋简" w:hAnsi="汉仪仿宋简" w:eastAsia="汉仪仿宋简" w:cs="汉仪仿宋简"/>
        </w:rPr>
      </w:pPr>
      <w:r>
        <w:rPr>
          <w:rFonts w:hint="eastAsia" w:ascii="汉仪仿宋简" w:hAnsi="汉仪仿宋简" w:eastAsia="汉仪仿宋简" w:cs="汉仪仿宋简"/>
        </w:rPr>
        <w:t>玛琳每天早晨在莉莉安坐到座位上之前，就已经帮她把教材摊开了。最开始只是摊开教材。然后旁边多了一小袋饼干。再然后是培根卷。然后是苹果酥——"食堂阿姨新做的，你尝尝，里面放了肉桂。我不确定你喜欢不喜欢肉桂，所以我还多拿了一袋原味的，以防万一。"她把两个纸袋并排放在莉莉安的教材旁边，纸袋上食堂的油渍还没有完全干透。</w:t>
      </w:r>
    </w:p>
    <w:p w14:paraId="31164B38">
      <w:pPr>
        <w:rPr>
          <w:rFonts w:hint="eastAsia" w:ascii="汉仪仿宋简" w:hAnsi="汉仪仿宋简" w:eastAsia="汉仪仿宋简" w:cs="汉仪仿宋简"/>
        </w:rPr>
      </w:pPr>
    </w:p>
    <w:p w14:paraId="1E30AAA7">
      <w:pPr>
        <w:ind w:firstLine="397"/>
        <w:rPr>
          <w:rFonts w:hint="eastAsia" w:ascii="汉仪仿宋简" w:hAnsi="汉仪仿宋简" w:eastAsia="汉仪仿宋简" w:cs="汉仪仿宋简"/>
        </w:rPr>
      </w:pPr>
      <w:r>
        <w:rPr>
          <w:rFonts w:hint="eastAsia" w:ascii="汉仪仿宋简" w:hAnsi="汉仪仿宋简" w:eastAsia="汉仪仿宋简" w:cs="汉仪仿宋简"/>
        </w:rPr>
        <w:t>莉莉安起初每次都说"不用"。她已经太习惯不接受任何未经交换条件的东西了——从养父母那里接受食物意味着要多干更多的活，从村民那里接受施舍意味着要尽快在对方反悔之前吃完。但玛琳拒绝她的拒绝。玛琳说，你不要的话我就扔了，浪费食物在教典里是罪，你要看着我犯罪吗。于是莉莉安开始接受。开始期待。开始在某天早晨发现纸袋里只有原味饼干而没有肉桂味的苹果酥时，感到一种微弱的、她自己都不敢承认的失落。她没有说出来。但玛琳第二天就只带了肉桂味的。</w:t>
      </w:r>
    </w:p>
    <w:p w14:paraId="4E585D11">
      <w:pPr>
        <w:rPr>
          <w:rFonts w:hint="eastAsia" w:ascii="汉仪仿宋简" w:hAnsi="汉仪仿宋简" w:eastAsia="汉仪仿宋简" w:cs="汉仪仿宋简"/>
        </w:rPr>
      </w:pPr>
    </w:p>
    <w:p w14:paraId="0C539D9B">
      <w:pPr>
        <w:ind w:firstLine="397"/>
        <w:rPr>
          <w:rFonts w:hint="eastAsia" w:ascii="汉仪仿宋简" w:hAnsi="汉仪仿宋简" w:eastAsia="汉仪仿宋简" w:cs="汉仪仿宋简"/>
        </w:rPr>
      </w:pPr>
      <w:r>
        <w:rPr>
          <w:rFonts w:hint="eastAsia" w:ascii="汉仪仿宋简" w:hAnsi="汉仪仿宋简" w:eastAsia="汉仪仿宋简" w:cs="汉仪仿宋简"/>
        </w:rPr>
        <w:t>走廊上，其他学生经过莉莉安时仍然刻意绕开。没有人会撞她——那是会被校务人员看到的动作。更常见的处理方式是：在她走进走廊前，前面的女生会自然地把步伐稍微加快半分，后面的男生会忽然停下来假装整理袖口，让她走过。没有人碰到她。没有人看向她。这种刻意的不接触比任何直接的推搡都更准确——它在传达的信息是：你不在这里。我们不承认你的存在。有时有人低声说"魔女"——这个词已经在走廊里变得像一种默认的称呼，不再带最初的惊恐，而是某种更平淡、更日常的排斥。莉莉安已经习惯了。或者说她学会了让自己看起来不在意。</w:t>
      </w:r>
    </w:p>
    <w:p w14:paraId="5CDF8568">
      <w:pPr>
        <w:rPr>
          <w:rFonts w:hint="eastAsia" w:ascii="汉仪仿宋简" w:hAnsi="汉仪仿宋简" w:eastAsia="汉仪仿宋简" w:cs="汉仪仿宋简"/>
        </w:rPr>
      </w:pPr>
    </w:p>
    <w:p w14:paraId="281CBEB6">
      <w:pPr>
        <w:ind w:firstLine="397"/>
        <w:rPr>
          <w:rFonts w:hint="eastAsia" w:ascii="汉仪仿宋简" w:hAnsi="汉仪仿宋简" w:eastAsia="汉仪仿宋简" w:cs="汉仪仿宋简"/>
        </w:rPr>
      </w:pPr>
      <w:r>
        <w:rPr>
          <w:rFonts w:hint="eastAsia" w:ascii="汉仪仿宋简" w:hAnsi="汉仪仿宋简" w:eastAsia="汉仪仿宋简" w:cs="汉仪仿宋简"/>
        </w:rPr>
        <w:t>真正让她不习惯的是玛琳拉着她的手腕带她在学院里逛的那个下午。</w:t>
      </w:r>
    </w:p>
    <w:p w14:paraId="603776A0">
      <w:pPr>
        <w:rPr>
          <w:rFonts w:hint="eastAsia" w:ascii="汉仪仿宋简" w:hAnsi="汉仪仿宋简" w:eastAsia="汉仪仿宋简" w:cs="汉仪仿宋简"/>
        </w:rPr>
      </w:pPr>
    </w:p>
    <w:p w14:paraId="5B573501">
      <w:pPr>
        <w:ind w:firstLine="397"/>
        <w:rPr>
          <w:rFonts w:hint="eastAsia" w:ascii="汉仪仿宋简" w:hAnsi="汉仪仿宋简" w:eastAsia="汉仪仿宋简" w:cs="汉仪仿宋简"/>
        </w:rPr>
      </w:pPr>
      <w:r>
        <w:rPr>
          <w:rFonts w:hint="eastAsia" w:ascii="汉仪仿宋简" w:hAnsi="汉仪仿宋简" w:eastAsia="汉仪仿宋简" w:cs="汉仪仿宋简"/>
        </w:rPr>
        <w:t>"那边是地质学院。里面全是石头——各种颜色的石头，各种年代的石头。我去上学期为了完成选修课学分去借过一块黑曜石，结果被里面的学长瞪了一整个下午。不要跟他们借石头。他们的石头就跟他们的命一样。"玛琳说话像连珠炮，手指在空中不断划来划去，蓝色的短发在她转头的时候轻轻甩起，"那边是生物学院的温室——看到那片玻璃屋顶没？我听说有人在里面种了点不太合规的东西。其实我怀疑可能就是一盆普通的薄荷草。但大家传得很神秘，说是什么远古品种的食肉植物——我觉得十有八九是编的。"</w:t>
      </w:r>
    </w:p>
    <w:p w14:paraId="1F241E8A">
      <w:pPr>
        <w:rPr>
          <w:rFonts w:hint="eastAsia" w:ascii="汉仪仿宋简" w:hAnsi="汉仪仿宋简" w:eastAsia="汉仪仿宋简" w:cs="汉仪仿宋简"/>
        </w:rPr>
      </w:pPr>
    </w:p>
    <w:p w14:paraId="0EF6CE01">
      <w:pPr>
        <w:ind w:firstLine="397"/>
        <w:rPr>
          <w:rFonts w:hint="eastAsia" w:ascii="汉仪仿宋简" w:hAnsi="汉仪仿宋简" w:eastAsia="汉仪仿宋简" w:cs="汉仪仿宋简"/>
        </w:rPr>
      </w:pPr>
      <w:r>
        <w:rPr>
          <w:rFonts w:hint="eastAsia" w:ascii="汉仪仿宋简" w:hAnsi="汉仪仿宋简" w:eastAsia="汉仪仿宋简" w:cs="汉仪仿宋简"/>
        </w:rPr>
        <w:t>莉莉安跟在她身后半步。太阳照在石板路上，玛琳的影子落在地面上，莉莉安的影子跟在后面。这是第一次有人带着她"参观"某个地方。她之前走过的所有路——从村庄到另一个村庄，从深山木屋到首都学院——都是一个人走的。玛琳在温室前停下来，回头看她还站在原地。然后把手臂往后伸出，抓住了她的手腕。"发什么呆。这边还有东西没看呢。"</w:t>
      </w:r>
    </w:p>
    <w:p w14:paraId="34F37E10">
      <w:pPr>
        <w:rPr>
          <w:rFonts w:hint="eastAsia" w:ascii="汉仪仿宋简" w:hAnsi="汉仪仿宋简" w:eastAsia="汉仪仿宋简" w:cs="汉仪仿宋简"/>
        </w:rPr>
      </w:pPr>
    </w:p>
    <w:p w14:paraId="2162F086">
      <w:pPr>
        <w:ind w:firstLine="397"/>
        <w:rPr>
          <w:rFonts w:hint="eastAsia" w:ascii="汉仪仿宋简" w:hAnsi="汉仪仿宋简" w:eastAsia="汉仪仿宋简" w:cs="汉仪仿宋简"/>
        </w:rPr>
      </w:pPr>
      <w:r>
        <w:rPr>
          <w:rFonts w:hint="eastAsia" w:ascii="汉仪仿宋简" w:hAnsi="汉仪仿宋简" w:eastAsia="汉仪仿宋简" w:cs="汉仪仿宋简"/>
        </w:rPr>
        <w:t>莉莉安看着自己被抓住的手腕。指节圆润，指甲剪得很整齐——这是一双从来没有握过粗重农具也从来没有戴过华贵手套的手。</w:t>
      </w:r>
    </w:p>
    <w:p w14:paraId="2587EA1D">
      <w:pPr>
        <w:rPr>
          <w:rFonts w:hint="eastAsia" w:ascii="汉仪仿宋简" w:hAnsi="汉仪仿宋简" w:eastAsia="汉仪仿宋简" w:cs="汉仪仿宋简"/>
        </w:rPr>
      </w:pPr>
    </w:p>
    <w:p w14:paraId="60E39CD8">
      <w:pPr>
        <w:ind w:firstLine="397"/>
        <w:rPr>
          <w:rFonts w:hint="eastAsia" w:ascii="汉仪仿宋简" w:hAnsi="汉仪仿宋简" w:eastAsia="汉仪仿宋简" w:cs="汉仪仿宋简"/>
        </w:rPr>
      </w:pPr>
      <w:r>
        <w:rPr>
          <w:rFonts w:hint="eastAsia" w:ascii="汉仪仿宋简" w:hAnsi="汉仪仿宋简" w:eastAsia="汉仪仿宋简" w:cs="汉仪仿宋简"/>
        </w:rPr>
        <w:t>然后她迈了一步。跟上了。</w:t>
      </w:r>
    </w:p>
    <w:p w14:paraId="47BC90CC">
      <w:pPr>
        <w:rPr>
          <w:rFonts w:hint="eastAsia" w:ascii="汉仪仿宋简" w:hAnsi="汉仪仿宋简" w:eastAsia="汉仪仿宋简" w:cs="汉仪仿宋简"/>
        </w:rPr>
      </w:pPr>
    </w:p>
    <w:p w14:paraId="1DD23BB6">
      <w:pPr>
        <w:rPr>
          <w:rFonts w:hint="eastAsia" w:ascii="汉仪仿宋简" w:hAnsi="汉仪仿宋简" w:eastAsia="汉仪仿宋简" w:cs="汉仪仿宋简"/>
        </w:rPr>
      </w:pPr>
      <w:r>
        <w:rPr>
          <w:rFonts w:hint="eastAsia" w:ascii="汉仪仿宋简" w:hAnsi="汉仪仿宋简" w:eastAsia="汉仪仿宋简" w:cs="汉仪仿宋简"/>
        </w:rPr>
        <w:t>（二）</w:t>
      </w:r>
    </w:p>
    <w:p w14:paraId="5B84034B">
      <w:pPr>
        <w:rPr>
          <w:rFonts w:hint="eastAsia" w:ascii="汉仪仿宋简" w:hAnsi="汉仪仿宋简" w:eastAsia="汉仪仿宋简" w:cs="汉仪仿宋简"/>
        </w:rPr>
      </w:pPr>
    </w:p>
    <w:p w14:paraId="3FBD7DE2">
      <w:pPr>
        <w:ind w:firstLine="397"/>
        <w:rPr>
          <w:rFonts w:hint="eastAsia" w:ascii="汉仪仿宋简" w:hAnsi="汉仪仿宋简" w:eastAsia="汉仪仿宋简" w:cs="汉仪仿宋简"/>
        </w:rPr>
      </w:pPr>
      <w:r>
        <w:rPr>
          <w:rFonts w:hint="eastAsia" w:ascii="汉仪仿宋简" w:hAnsi="汉仪仿宋简" w:eastAsia="汉仪仿宋简" w:cs="汉仪仿宋简"/>
        </w:rPr>
        <w:t>晚上回到湖畔宿舍。菲莱尔在窗台上等她。</w:t>
      </w:r>
    </w:p>
    <w:p w14:paraId="1092F0AF">
      <w:pPr>
        <w:rPr>
          <w:rFonts w:hint="eastAsia" w:ascii="汉仪仿宋简" w:hAnsi="汉仪仿宋简" w:eastAsia="汉仪仿宋简" w:cs="汉仪仿宋简"/>
        </w:rPr>
      </w:pPr>
    </w:p>
    <w:p w14:paraId="5FEF1987">
      <w:pPr>
        <w:ind w:firstLine="397"/>
        <w:rPr>
          <w:rFonts w:hint="eastAsia" w:ascii="汉仪仿宋简" w:hAnsi="汉仪仿宋简" w:eastAsia="汉仪仿宋简" w:cs="汉仪仿宋简"/>
        </w:rPr>
      </w:pPr>
      <w:r>
        <w:rPr>
          <w:rFonts w:hint="eastAsia" w:ascii="汉仪仿宋简" w:hAnsi="汉仪仿宋简" w:eastAsia="汉仪仿宋简" w:cs="汉仪仿宋简"/>
        </w:rPr>
        <w:t>精灵今晚没有讲松鼠和核桃。它只是趴在那里，半透明的身体蜷成一个不太规整的球。光晕是介于蓝和灰之间的一种颜色——那种颜色莉莉安在精灵身上见过，但不确定怎么形容。像阴天湖面的反光。</w:t>
      </w:r>
    </w:p>
    <w:p w14:paraId="39F21138">
      <w:pPr>
        <w:rPr>
          <w:rFonts w:hint="eastAsia" w:ascii="汉仪仿宋简" w:hAnsi="汉仪仿宋简" w:eastAsia="汉仪仿宋简" w:cs="汉仪仿宋简"/>
        </w:rPr>
      </w:pPr>
    </w:p>
    <w:p w14:paraId="7FD13DFC">
      <w:pPr>
        <w:ind w:firstLine="397"/>
        <w:rPr>
          <w:rFonts w:hint="eastAsia" w:ascii="汉仪仿宋简" w:hAnsi="汉仪仿宋简" w:eastAsia="汉仪仿宋简" w:cs="汉仪仿宋简"/>
        </w:rPr>
      </w:pPr>
      <w:r>
        <w:rPr>
          <w:rFonts w:hint="eastAsia" w:ascii="汉仪仿宋简" w:hAnsi="汉仪仿宋简" w:eastAsia="汉仪仿宋简" w:cs="汉仪仿宋简"/>
        </w:rPr>
        <w:t>"那个蓝头发的人类又来了。"</w:t>
      </w:r>
    </w:p>
    <w:p w14:paraId="1FC20DEE">
      <w:pPr>
        <w:rPr>
          <w:rFonts w:hint="eastAsia" w:ascii="汉仪仿宋简" w:hAnsi="汉仪仿宋简" w:eastAsia="汉仪仿宋简" w:cs="汉仪仿宋简"/>
        </w:rPr>
      </w:pPr>
    </w:p>
    <w:p w14:paraId="589330A9">
      <w:pPr>
        <w:ind w:firstLine="397"/>
        <w:rPr>
          <w:rFonts w:hint="eastAsia" w:ascii="汉仪仿宋简" w:hAnsi="汉仪仿宋简" w:eastAsia="汉仪仿宋简" w:cs="汉仪仿宋简"/>
        </w:rPr>
      </w:pPr>
      <w:r>
        <w:rPr>
          <w:rFonts w:hint="eastAsia" w:ascii="汉仪仿宋简" w:hAnsi="汉仪仿宋简" w:eastAsia="汉仪仿宋简" w:cs="汉仪仿宋简"/>
        </w:rPr>
        <w:t>"玛琳。她有名字。"</w:t>
      </w:r>
    </w:p>
    <w:p w14:paraId="1C45F664">
      <w:pPr>
        <w:rPr>
          <w:rFonts w:hint="eastAsia" w:ascii="汉仪仿宋简" w:hAnsi="汉仪仿宋简" w:eastAsia="汉仪仿宋简" w:cs="汉仪仿宋简"/>
        </w:rPr>
      </w:pPr>
    </w:p>
    <w:p w14:paraId="1BD7D381">
      <w:pPr>
        <w:ind w:firstLine="397"/>
        <w:rPr>
          <w:rFonts w:hint="eastAsia" w:ascii="汉仪仿宋简" w:hAnsi="汉仪仿宋简" w:eastAsia="汉仪仿宋简" w:cs="汉仪仿宋简"/>
        </w:rPr>
      </w:pPr>
      <w:r>
        <w:rPr>
          <w:rFonts w:hint="eastAsia" w:ascii="汉仪仿宋简" w:hAnsi="汉仪仿宋简" w:eastAsia="汉仪仿宋简" w:cs="汉仪仿宋简"/>
        </w:rPr>
        <w:t>"她每次来，这间屋子里的气味就——"菲莱尔停止了。光晕闪了一下。然后暗下来。</w:t>
      </w:r>
    </w:p>
    <w:p w14:paraId="1C05CBD3">
      <w:pPr>
        <w:rPr>
          <w:rFonts w:hint="eastAsia" w:ascii="汉仪仿宋简" w:hAnsi="汉仪仿宋简" w:eastAsia="汉仪仿宋简" w:cs="汉仪仿宋简"/>
        </w:rPr>
      </w:pPr>
    </w:p>
    <w:p w14:paraId="1F9DC0C4">
      <w:pPr>
        <w:ind w:firstLine="397"/>
        <w:rPr>
          <w:rFonts w:hint="eastAsia" w:ascii="汉仪仿宋简" w:hAnsi="汉仪仿宋简" w:eastAsia="汉仪仿宋简" w:cs="汉仪仿宋简"/>
        </w:rPr>
      </w:pPr>
      <w:r>
        <w:rPr>
          <w:rFonts w:hint="eastAsia" w:ascii="汉仪仿宋简" w:hAnsi="汉仪仿宋简" w:eastAsia="汉仪仿宋简" w:cs="汉仪仿宋简"/>
        </w:rPr>
        <w:t>"什么气味。"</w:t>
      </w:r>
    </w:p>
    <w:p w14:paraId="613BC724">
      <w:pPr>
        <w:rPr>
          <w:rFonts w:hint="eastAsia" w:ascii="汉仪仿宋简" w:hAnsi="汉仪仿宋简" w:eastAsia="汉仪仿宋简" w:cs="汉仪仿宋简"/>
        </w:rPr>
      </w:pPr>
    </w:p>
    <w:p w14:paraId="4BD78D3B">
      <w:pPr>
        <w:ind w:firstLine="397"/>
        <w:rPr>
          <w:rFonts w:hint="eastAsia" w:ascii="汉仪仿宋简" w:hAnsi="汉仪仿宋简" w:eastAsia="汉仪仿宋简" w:cs="汉仪仿宋简"/>
        </w:rPr>
      </w:pPr>
      <w:r>
        <w:rPr>
          <w:rFonts w:hint="eastAsia" w:ascii="汉仪仿宋简" w:hAnsi="汉仪仿宋简" w:eastAsia="汉仪仿宋简" w:cs="汉仪仿宋简"/>
        </w:rPr>
        <w:t>"不好的气味。但我——我说不出具体是什么。像是——你知道有些东西在你闻到的时候就知道不对，但你不能把它分解成成分。你不能说'是硫磺'或者'是烧焦的油脂'。你只能说'不好'。"</w:t>
      </w:r>
    </w:p>
    <w:p w14:paraId="4971356A">
      <w:pPr>
        <w:rPr>
          <w:rFonts w:hint="eastAsia" w:ascii="汉仪仿宋简" w:hAnsi="汉仪仿宋简" w:eastAsia="汉仪仿宋简" w:cs="汉仪仿宋简"/>
        </w:rPr>
      </w:pPr>
    </w:p>
    <w:p w14:paraId="31F5A7B0">
      <w:pPr>
        <w:ind w:firstLine="397"/>
        <w:rPr>
          <w:rFonts w:hint="eastAsia" w:ascii="汉仪仿宋简" w:hAnsi="汉仪仿宋简" w:eastAsia="汉仪仿宋简" w:cs="汉仪仿宋简"/>
        </w:rPr>
      </w:pPr>
      <w:r>
        <w:rPr>
          <w:rFonts w:hint="eastAsia" w:ascii="汉仪仿宋简" w:hAnsi="汉仪仿宋简" w:eastAsia="汉仪仿宋简" w:cs="汉仪仿宋简"/>
        </w:rPr>
        <w:t>"她用的肥皂和培根卷的来源。"</w:t>
      </w:r>
    </w:p>
    <w:p w14:paraId="0729236F">
      <w:pPr>
        <w:rPr>
          <w:rFonts w:hint="eastAsia" w:ascii="汉仪仿宋简" w:hAnsi="汉仪仿宋简" w:eastAsia="汉仪仿宋简" w:cs="汉仪仿宋简"/>
        </w:rPr>
      </w:pPr>
    </w:p>
    <w:p w14:paraId="1D8BF427">
      <w:pPr>
        <w:ind w:firstLine="397"/>
        <w:rPr>
          <w:rFonts w:hint="eastAsia" w:ascii="汉仪仿宋简" w:hAnsi="汉仪仿宋简" w:eastAsia="汉仪仿宋简" w:cs="汉仪仿宋简"/>
        </w:rPr>
      </w:pPr>
      <w:r>
        <w:rPr>
          <w:rFonts w:hint="eastAsia" w:ascii="汉仪仿宋简" w:hAnsi="汉仪仿宋简" w:eastAsia="汉仪仿宋简" w:cs="汉仪仿宋简"/>
        </w:rPr>
        <w:t>"不是肥皂。不是培根卷。"</w:t>
      </w:r>
    </w:p>
    <w:p w14:paraId="072DEE68">
      <w:pPr>
        <w:rPr>
          <w:rFonts w:hint="eastAsia" w:ascii="汉仪仿宋简" w:hAnsi="汉仪仿宋简" w:eastAsia="汉仪仿宋简" w:cs="汉仪仿宋简"/>
        </w:rPr>
      </w:pPr>
    </w:p>
    <w:p w14:paraId="5F3CAC1F">
      <w:pPr>
        <w:ind w:firstLine="397"/>
        <w:rPr>
          <w:rFonts w:hint="eastAsia" w:ascii="汉仪仿宋简" w:hAnsi="汉仪仿宋简" w:eastAsia="汉仪仿宋简" w:cs="汉仪仿宋简"/>
        </w:rPr>
      </w:pPr>
      <w:r>
        <w:rPr>
          <w:rFonts w:hint="eastAsia" w:ascii="汉仪仿宋简" w:hAnsi="汉仪仿宋简" w:eastAsia="汉仪仿宋简" w:cs="汉仪仿宋简"/>
        </w:rPr>
        <w:t>"那是什么。"</w:t>
      </w:r>
    </w:p>
    <w:p w14:paraId="2B7B79C3">
      <w:pPr>
        <w:rPr>
          <w:rFonts w:hint="eastAsia" w:ascii="汉仪仿宋简" w:hAnsi="汉仪仿宋简" w:eastAsia="汉仪仿宋简" w:cs="汉仪仿宋简"/>
        </w:rPr>
      </w:pPr>
    </w:p>
    <w:p w14:paraId="5A9E09BD">
      <w:pPr>
        <w:ind w:firstLine="397"/>
        <w:rPr>
          <w:rFonts w:hint="eastAsia" w:ascii="汉仪仿宋简" w:hAnsi="汉仪仿宋简" w:eastAsia="汉仪仿宋简" w:cs="汉仪仿宋简"/>
        </w:rPr>
      </w:pPr>
      <w:r>
        <w:rPr>
          <w:rFonts w:hint="eastAsia" w:ascii="汉仪仿宋简" w:hAnsi="汉仪仿宋简" w:eastAsia="汉仪仿宋简" w:cs="汉仪仿宋简"/>
        </w:rPr>
        <w:t>沉默。</w:t>
      </w:r>
    </w:p>
    <w:p w14:paraId="3B9224E7">
      <w:pPr>
        <w:rPr>
          <w:rFonts w:hint="eastAsia" w:ascii="汉仪仿宋简" w:hAnsi="汉仪仿宋简" w:eastAsia="汉仪仿宋简" w:cs="汉仪仿宋简"/>
        </w:rPr>
      </w:pPr>
    </w:p>
    <w:p w14:paraId="22BC98BE">
      <w:pPr>
        <w:ind w:firstLine="397"/>
        <w:rPr>
          <w:rFonts w:hint="eastAsia" w:ascii="汉仪仿宋简" w:hAnsi="汉仪仿宋简" w:eastAsia="汉仪仿宋简" w:cs="汉仪仿宋简"/>
        </w:rPr>
      </w:pPr>
      <w:r>
        <w:rPr>
          <w:rFonts w:hint="eastAsia" w:ascii="汉仪仿宋简" w:hAnsi="汉仪仿宋简" w:eastAsia="汉仪仿宋简" w:cs="汉仪仿宋简"/>
        </w:rPr>
        <w:t>菲莱尔的光晕变成了一种非常非常淡的、近乎消失的颜色。那是精灵的——无助。莉莉安伸手去触碰它的头顶。指尖穿过半透明的光晕时带起一丝凉意。菲莱尔抬头，看着她。然后又把头埋进了半透明的身体里。</w:t>
      </w:r>
    </w:p>
    <w:p w14:paraId="4D3A8EA0">
      <w:pPr>
        <w:rPr>
          <w:rFonts w:hint="eastAsia" w:ascii="汉仪仿宋简" w:hAnsi="汉仪仿宋简" w:eastAsia="汉仪仿宋简" w:cs="汉仪仿宋简"/>
        </w:rPr>
      </w:pPr>
    </w:p>
    <w:p w14:paraId="3435EE57">
      <w:pPr>
        <w:ind w:firstLine="397"/>
        <w:rPr>
          <w:rFonts w:hint="eastAsia" w:ascii="汉仪仿宋简" w:hAnsi="汉仪仿宋简" w:eastAsia="汉仪仿宋简" w:cs="汉仪仿宋简"/>
        </w:rPr>
      </w:pPr>
      <w:r>
        <w:rPr>
          <w:rFonts w:hint="eastAsia" w:ascii="汉仪仿宋简" w:hAnsi="汉仪仿宋简" w:eastAsia="汉仪仿宋简" w:cs="汉仪仿宋简"/>
        </w:rPr>
        <w:t>"算了。你不懂。"</w:t>
      </w:r>
    </w:p>
    <w:p w14:paraId="0989F69D">
      <w:pPr>
        <w:rPr>
          <w:rFonts w:hint="eastAsia" w:ascii="汉仪仿宋简" w:hAnsi="汉仪仿宋简" w:eastAsia="汉仪仿宋简" w:cs="汉仪仿宋简"/>
        </w:rPr>
      </w:pPr>
    </w:p>
    <w:p w14:paraId="0118AA7B">
      <w:pPr>
        <w:ind w:firstLine="397"/>
        <w:rPr>
          <w:rFonts w:hint="eastAsia" w:ascii="汉仪仿宋简" w:hAnsi="汉仪仿宋简" w:eastAsia="汉仪仿宋简" w:cs="汉仪仿宋简"/>
        </w:rPr>
      </w:pPr>
      <w:r>
        <w:rPr>
          <w:rFonts w:hint="eastAsia" w:ascii="汉仪仿宋简" w:hAnsi="汉仪仿宋简" w:eastAsia="汉仪仿宋简" w:cs="汉仪仿宋简"/>
        </w:rPr>
        <w:t>莉莉安没有追问。她把这个归结为菲莱尔嫉妒。一只习惯了独享"爱子"关注的精灵，对于突然出现的另一个每天分享它"爱子"注意力的人类女孩——感到不满。这很容易理解。太容易理解了。所以她不再深究。</w:t>
      </w:r>
    </w:p>
    <w:p w14:paraId="35F57FC0">
      <w:pPr>
        <w:rPr>
          <w:rFonts w:hint="eastAsia" w:ascii="汉仪仿宋简" w:hAnsi="汉仪仿宋简" w:eastAsia="汉仪仿宋简" w:cs="汉仪仿宋简"/>
        </w:rPr>
      </w:pPr>
    </w:p>
    <w:p w14:paraId="61C96EB7">
      <w:pPr>
        <w:ind w:firstLine="397"/>
        <w:rPr>
          <w:rFonts w:hint="eastAsia" w:ascii="汉仪仿宋简" w:hAnsi="汉仪仿宋简" w:eastAsia="汉仪仿宋简" w:cs="汉仪仿宋简"/>
        </w:rPr>
      </w:pPr>
      <w:r>
        <w:rPr>
          <w:rFonts w:hint="eastAsia" w:ascii="汉仪仿宋简" w:hAnsi="汉仪仿宋简" w:eastAsia="汉仪仿宋简" w:cs="汉仪仿宋简"/>
        </w:rPr>
        <w:t>窗外，湖面平静。没有任何光点升起。</w:t>
      </w:r>
    </w:p>
    <w:p w14:paraId="4CF21D03">
      <w:pPr>
        <w:rPr>
          <w:rFonts w:hint="eastAsia" w:ascii="汉仪仿宋简" w:hAnsi="汉仪仿宋简" w:eastAsia="汉仪仿宋简" w:cs="汉仪仿宋简"/>
        </w:rPr>
      </w:pPr>
    </w:p>
    <w:p w14:paraId="7AB20777">
      <w:pPr>
        <w:rPr>
          <w:rFonts w:hint="eastAsia" w:ascii="汉仪仿宋简" w:hAnsi="汉仪仿宋简" w:eastAsia="汉仪仿宋简" w:cs="汉仪仿宋简"/>
        </w:rPr>
      </w:pPr>
      <w:r>
        <w:rPr>
          <w:rFonts w:hint="eastAsia" w:ascii="汉仪仿宋简" w:hAnsi="汉仪仿宋简" w:eastAsia="汉仪仿宋简" w:cs="汉仪仿宋简"/>
        </w:rPr>
        <w:t>（三）</w:t>
      </w:r>
    </w:p>
    <w:p w14:paraId="03D6D360">
      <w:pPr>
        <w:rPr>
          <w:rFonts w:hint="eastAsia" w:ascii="汉仪仿宋简" w:hAnsi="汉仪仿宋简" w:eastAsia="汉仪仿宋简" w:cs="汉仪仿宋简"/>
        </w:rPr>
      </w:pPr>
    </w:p>
    <w:p w14:paraId="47A0444D">
      <w:pPr>
        <w:ind w:firstLine="397"/>
        <w:rPr>
          <w:rFonts w:hint="eastAsia" w:ascii="汉仪仿宋简" w:hAnsi="汉仪仿宋简" w:eastAsia="汉仪仿宋简" w:cs="汉仪仿宋简"/>
        </w:rPr>
      </w:pPr>
      <w:r>
        <w:rPr>
          <w:rFonts w:hint="eastAsia" w:ascii="汉仪仿宋简" w:hAnsi="汉仪仿宋简" w:eastAsia="汉仪仿宋简" w:cs="汉仪仿宋简"/>
        </w:rPr>
        <w:t>魔法实践课每周两次。训练场上，阿尔瓦·格雷森教授站在嵌于场地中央的水槽前。他的旧法杖轻轻敲了两下石台边缘，声音不大，但指环魔法让那两声轻叩传遍了训练场每个角落。嘈杂声立刻熄灭。</w:t>
      </w:r>
    </w:p>
    <w:p w14:paraId="183CFF2F">
      <w:pPr>
        <w:rPr>
          <w:rFonts w:hint="eastAsia" w:ascii="汉仪仿宋简" w:hAnsi="汉仪仿宋简" w:eastAsia="汉仪仿宋简" w:cs="汉仪仿宋简"/>
        </w:rPr>
      </w:pPr>
    </w:p>
    <w:p w14:paraId="647A491F">
      <w:pPr>
        <w:ind w:firstLine="397"/>
        <w:rPr>
          <w:rFonts w:hint="eastAsia" w:ascii="汉仪仿宋简" w:hAnsi="汉仪仿宋简" w:eastAsia="汉仪仿宋简" w:cs="汉仪仿宋简"/>
        </w:rPr>
      </w:pPr>
      <w:r>
        <w:rPr>
          <w:rFonts w:hint="eastAsia" w:ascii="汉仪仿宋简" w:hAnsi="汉仪仿宋简" w:eastAsia="汉仪仿宋简" w:cs="汉仪仿宋简"/>
        </w:rPr>
        <w:t>"今天的课程——控制水流。将水塑造为指定形状并维持稳定。这是基础中的基础——但也是绝大多数高阶水系魔法在核心层面调用的技能。分成两人一组。开始。"</w:t>
      </w:r>
    </w:p>
    <w:p w14:paraId="52800E27">
      <w:pPr>
        <w:rPr>
          <w:rFonts w:hint="eastAsia" w:ascii="汉仪仿宋简" w:hAnsi="汉仪仿宋简" w:eastAsia="汉仪仿宋简" w:cs="汉仪仿宋简"/>
        </w:rPr>
      </w:pPr>
    </w:p>
    <w:p w14:paraId="7C444FD1">
      <w:pPr>
        <w:ind w:firstLine="397"/>
        <w:rPr>
          <w:rFonts w:hint="eastAsia" w:ascii="汉仪仿宋简" w:hAnsi="汉仪仿宋简" w:eastAsia="汉仪仿宋简" w:cs="汉仪仿宋简"/>
        </w:rPr>
      </w:pPr>
      <w:r>
        <w:rPr>
          <w:rFonts w:hint="eastAsia" w:ascii="汉仪仿宋简" w:hAnsi="汉仪仿宋简" w:eastAsia="汉仪仿宋简" w:cs="汉仪仿宋简"/>
        </w:rPr>
        <w:t>学生们三五成群地散开。贵族圈的社交结构在几秒内就完成了物理空间的映射：最高爵位的学生占据了场地中央最宽敞的位置——那里离水槽最近，取水最方便，也最容易被教授的目光自然扫到。次一级的围绕在外围。再次的——比如玛琳这样外六圈出身的新贵族——被挤到了更边缘的角落。</w:t>
      </w:r>
    </w:p>
    <w:p w14:paraId="267D5D66">
      <w:pPr>
        <w:rPr>
          <w:rFonts w:hint="eastAsia" w:ascii="汉仪仿宋简" w:hAnsi="汉仪仿宋简" w:eastAsia="汉仪仿宋简" w:cs="汉仪仿宋简"/>
        </w:rPr>
      </w:pPr>
    </w:p>
    <w:p w14:paraId="761405B9">
      <w:pPr>
        <w:ind w:firstLine="397"/>
        <w:rPr>
          <w:rFonts w:hint="eastAsia" w:ascii="汉仪仿宋简" w:hAnsi="汉仪仿宋简" w:eastAsia="汉仪仿宋简" w:cs="汉仪仿宋简"/>
        </w:rPr>
      </w:pPr>
      <w:r>
        <w:rPr>
          <w:rFonts w:hint="eastAsia" w:ascii="汉仪仿宋简" w:hAnsi="汉仪仿宋简" w:eastAsia="汉仪仿宋简" w:cs="汉仪仿宋简"/>
        </w:rPr>
        <w:t>而莉莉安站在离水槽最远、最靠近魔力吸收柱的位置。她和其他所有人之间隔着一道沉默的、看不见但人人都能精准走位避开的隔离带。从入学第一周到现在，这道隔离带从未被跨越过——除了玛琳。</w:t>
      </w:r>
    </w:p>
    <w:p w14:paraId="3E28B912">
      <w:pPr>
        <w:rPr>
          <w:rFonts w:hint="eastAsia" w:ascii="汉仪仿宋简" w:hAnsi="汉仪仿宋简" w:eastAsia="汉仪仿宋简" w:cs="汉仪仿宋简"/>
        </w:rPr>
      </w:pPr>
    </w:p>
    <w:p w14:paraId="439AA91E">
      <w:pPr>
        <w:ind w:firstLine="397"/>
        <w:rPr>
          <w:rFonts w:hint="eastAsia" w:ascii="汉仪仿宋简" w:hAnsi="汉仪仿宋简" w:eastAsia="汉仪仿宋简" w:cs="汉仪仿宋简"/>
        </w:rPr>
      </w:pPr>
      <w:r>
        <w:rPr>
          <w:rFonts w:hint="eastAsia" w:ascii="汉仪仿宋简" w:hAnsi="汉仪仿宋简" w:eastAsia="汉仪仿宋简" w:cs="汉仪仿宋简"/>
        </w:rPr>
        <w:t>没有人愿意和莉莉安同组。阿尔瓦翻开他的名册，报出了一串名字——茉莉·凯恩和林德小姐，福克斯小姐和巴雷特小姐——然后停在最后一页。"第十四组——莉莉安。费尔德小姐。"他没有抬头。语气中没有特别的重音。但所有人都知道，这是唯一一组由教授亲自安排的配对。不是学生自愿选择的。永远不会是。</w:t>
      </w:r>
    </w:p>
    <w:p w14:paraId="79BB9B93">
      <w:pPr>
        <w:rPr>
          <w:rFonts w:hint="eastAsia" w:ascii="汉仪仿宋简" w:hAnsi="汉仪仿宋简" w:eastAsia="汉仪仿宋简" w:cs="汉仪仿宋简"/>
        </w:rPr>
      </w:pPr>
    </w:p>
    <w:p w14:paraId="2673D368">
      <w:pPr>
        <w:ind w:firstLine="397"/>
        <w:rPr>
          <w:rFonts w:hint="eastAsia" w:ascii="汉仪仿宋简" w:hAnsi="汉仪仿宋简" w:eastAsia="汉仪仿宋简" w:cs="汉仪仿宋简"/>
        </w:rPr>
      </w:pPr>
      <w:r>
        <w:rPr>
          <w:rFonts w:hint="eastAsia" w:ascii="汉仪仿宋简" w:hAnsi="汉仪仿宋简" w:eastAsia="汉仪仿宋简" w:cs="汉仪仿宋简"/>
        </w:rPr>
        <w:t>玛琳抓起法杖，一路小跑到最边缘的角落。她跑过茉莉·凯恩身旁时放慢了半步，低着头快速穿过了那一排沉默的注视。穿过之后，她才呼出一口气，然后在莉莉安身旁站定，把法杖往地上一戳。</w:t>
      </w:r>
    </w:p>
    <w:p w14:paraId="292AC63F">
      <w:pPr>
        <w:rPr>
          <w:rFonts w:hint="eastAsia" w:ascii="汉仪仿宋简" w:hAnsi="汉仪仿宋简" w:eastAsia="汉仪仿宋简" w:cs="汉仪仿宋简"/>
        </w:rPr>
      </w:pPr>
    </w:p>
    <w:p w14:paraId="6BC87FFD">
      <w:pPr>
        <w:ind w:firstLine="397"/>
        <w:rPr>
          <w:rFonts w:hint="eastAsia" w:ascii="汉仪仿宋简" w:hAnsi="汉仪仿宋简" w:eastAsia="汉仪仿宋简" w:cs="汉仪仿宋简"/>
        </w:rPr>
      </w:pPr>
      <w:r>
        <w:rPr>
          <w:rFonts w:hint="eastAsia" w:ascii="汉仪仿宋简" w:hAnsi="汉仪仿宋简" w:eastAsia="汉仪仿宋简" w:cs="汉仪仿宋简"/>
        </w:rPr>
        <w:t>"我真的很讨厌实践课。每次分组的前三十秒我都能感觉到至少五双眼睛在审判我——'外六圈的乡巴佬居然主动申请和平民一组'——虽然我并没有申请，是被你连累的——哎算了，反正审判我也习惯了。"</w:t>
      </w:r>
    </w:p>
    <w:p w14:paraId="41CE79F0">
      <w:pPr>
        <w:rPr>
          <w:rFonts w:hint="eastAsia" w:ascii="汉仪仿宋简" w:hAnsi="汉仪仿宋简" w:eastAsia="汉仪仿宋简" w:cs="汉仪仿宋简"/>
        </w:rPr>
      </w:pPr>
    </w:p>
    <w:p w14:paraId="690B027C">
      <w:pPr>
        <w:ind w:firstLine="397"/>
        <w:rPr>
          <w:rFonts w:hint="eastAsia" w:ascii="汉仪仿宋简" w:hAnsi="汉仪仿宋简" w:eastAsia="汉仪仿宋简" w:cs="汉仪仿宋简"/>
        </w:rPr>
      </w:pPr>
      <w:r>
        <w:rPr>
          <w:rFonts w:hint="eastAsia" w:ascii="汉仪仿宋简" w:hAnsi="汉仪仿宋简" w:eastAsia="汉仪仿宋简" w:cs="汉仪仿宋简"/>
        </w:rPr>
        <w:t>"你不必每次都帮我说话。"</w:t>
      </w:r>
    </w:p>
    <w:p w14:paraId="62A77DE6">
      <w:pPr>
        <w:rPr>
          <w:rFonts w:hint="eastAsia" w:ascii="汉仪仿宋简" w:hAnsi="汉仪仿宋简" w:eastAsia="汉仪仿宋简" w:cs="汉仪仿宋简"/>
        </w:rPr>
      </w:pPr>
    </w:p>
    <w:p w14:paraId="7A208F0F">
      <w:pPr>
        <w:ind w:firstLine="397"/>
        <w:rPr>
          <w:rFonts w:hint="eastAsia" w:ascii="汉仪仿宋简" w:hAnsi="汉仪仿宋简" w:eastAsia="汉仪仿宋简" w:cs="汉仪仿宋简"/>
        </w:rPr>
      </w:pPr>
      <w:r>
        <w:rPr>
          <w:rFonts w:hint="eastAsia" w:ascii="汉仪仿宋简" w:hAnsi="汉仪仿宋简" w:eastAsia="汉仪仿宋简" w:cs="汉仪仿宋简"/>
        </w:rPr>
        <w:t>"我没有帮你说话。我是在维护我自己的判断力。我认为你有资格和我们一起上课，这是我的判断。凯恩小姐圈子里的那些人不这么认为，那是他们的判断。我和他们的判断不一致。我需要表达我的判断。"玛琳把手探入水槽中捞起一盆清水，重重放在木架上，"所以这跟你没有直接关系。"</w:t>
      </w:r>
    </w:p>
    <w:p w14:paraId="0A735B6D">
      <w:pPr>
        <w:rPr>
          <w:rFonts w:hint="eastAsia" w:ascii="汉仪仿宋简" w:hAnsi="汉仪仿宋简" w:eastAsia="汉仪仿宋简" w:cs="汉仪仿宋简"/>
        </w:rPr>
      </w:pPr>
    </w:p>
    <w:p w14:paraId="4548FACB">
      <w:pPr>
        <w:ind w:firstLine="397"/>
        <w:rPr>
          <w:rFonts w:hint="eastAsia" w:ascii="汉仪仿宋简" w:hAnsi="汉仪仿宋简" w:eastAsia="汉仪仿宋简" w:cs="汉仪仿宋简"/>
        </w:rPr>
      </w:pPr>
      <w:r>
        <w:rPr>
          <w:rFonts w:hint="eastAsia" w:ascii="汉仪仿宋简" w:hAnsi="汉仪仿宋简" w:eastAsia="汉仪仿宋简" w:cs="汉仪仿宋简"/>
        </w:rPr>
        <w:t>莉莉安看了她一眼。玛琳没有回看。但玛琳的耳尖——在蓝色短发下面——微微红了。</w:t>
      </w:r>
    </w:p>
    <w:p w14:paraId="68E1A8B7">
      <w:pPr>
        <w:rPr>
          <w:rFonts w:hint="eastAsia" w:ascii="汉仪仿宋简" w:hAnsi="汉仪仿宋简" w:eastAsia="汉仪仿宋简" w:cs="汉仪仿宋简"/>
        </w:rPr>
      </w:pPr>
    </w:p>
    <w:p w14:paraId="71BFDBB6">
      <w:pPr>
        <w:ind w:firstLine="397"/>
        <w:rPr>
          <w:rFonts w:hint="eastAsia" w:ascii="汉仪仿宋简" w:hAnsi="汉仪仿宋简" w:eastAsia="汉仪仿宋简" w:cs="汉仪仿宋简"/>
        </w:rPr>
      </w:pPr>
      <w:r>
        <w:rPr>
          <w:rFonts w:hint="eastAsia" w:ascii="汉仪仿宋简" w:hAnsi="汉仪仿宋简" w:eastAsia="汉仪仿宋简" w:cs="汉仪仿宋简"/>
        </w:rPr>
        <w:t>练习开始。训练场上空浮现出大大小小的水团。初学者面前的水团是抖动的、不规则的、随时要溃散回盆中的椭圆。进阶者的水团是完整的球形——但大多数只能维持在比拳头稍大的体量。玛琳面前的第三个水团再次溃散后，她把法杖往盆边一搁，发出了放弃的声音。</w:t>
      </w:r>
    </w:p>
    <w:p w14:paraId="565FE55E">
      <w:pPr>
        <w:rPr>
          <w:rFonts w:hint="eastAsia" w:ascii="汉仪仿宋简" w:hAnsi="汉仪仿宋简" w:eastAsia="汉仪仿宋简" w:cs="汉仪仿宋简"/>
        </w:rPr>
      </w:pPr>
    </w:p>
    <w:p w14:paraId="6DF27645">
      <w:pPr>
        <w:ind w:firstLine="397"/>
        <w:rPr>
          <w:rFonts w:hint="eastAsia" w:ascii="汉仪仿宋简" w:hAnsi="汉仪仿宋简" w:eastAsia="汉仪仿宋简" w:cs="汉仪仿宋简"/>
        </w:rPr>
      </w:pPr>
      <w:r>
        <w:rPr>
          <w:rFonts w:hint="eastAsia" w:ascii="汉仪仿宋简" w:hAnsi="汉仪仿宋简" w:eastAsia="汉仪仿宋简" w:cs="汉仪仿宋简"/>
        </w:rPr>
        <w:t>"这个太难了。水是活的。它有它自己的想法。不像岩石，你让岩石往哪飞它就往哪飞——你甚至都不需要告诉它怎么飞，只要把它扔出去就够了。水不一样——水要跟你讲条件的。"</w:t>
      </w:r>
    </w:p>
    <w:p w14:paraId="333948A0">
      <w:pPr>
        <w:rPr>
          <w:rFonts w:hint="eastAsia" w:ascii="汉仪仿宋简" w:hAnsi="汉仪仿宋简" w:eastAsia="汉仪仿宋简" w:cs="汉仪仿宋简"/>
        </w:rPr>
      </w:pPr>
    </w:p>
    <w:p w14:paraId="5CFEBC9F">
      <w:pPr>
        <w:ind w:firstLine="397"/>
        <w:rPr>
          <w:rFonts w:hint="eastAsia" w:ascii="汉仪仿宋简" w:hAnsi="汉仪仿宋简" w:eastAsia="汉仪仿宋简" w:cs="汉仪仿宋简"/>
        </w:rPr>
      </w:pPr>
      <w:r>
        <w:rPr>
          <w:rFonts w:hint="eastAsia" w:ascii="汉仪仿宋简" w:hAnsi="汉仪仿宋简" w:eastAsia="汉仪仿宋简" w:cs="汉仪仿宋简"/>
        </w:rPr>
        <w:t>"水没有自己的想法。只是你对它的想象不够具体。"</w:t>
      </w:r>
    </w:p>
    <w:p w14:paraId="01EAB895">
      <w:pPr>
        <w:rPr>
          <w:rFonts w:hint="eastAsia" w:ascii="汉仪仿宋简" w:hAnsi="汉仪仿宋简" w:eastAsia="汉仪仿宋简" w:cs="汉仪仿宋简"/>
        </w:rPr>
      </w:pPr>
    </w:p>
    <w:p w14:paraId="4C1E78DA">
      <w:pPr>
        <w:ind w:firstLine="397"/>
        <w:rPr>
          <w:rFonts w:hint="eastAsia" w:ascii="汉仪仿宋简" w:hAnsi="汉仪仿宋简" w:eastAsia="汉仪仿宋简" w:cs="汉仪仿宋简"/>
        </w:rPr>
      </w:pPr>
      <w:r>
        <w:rPr>
          <w:rFonts w:hint="eastAsia" w:ascii="汉仪仿宋简" w:hAnsi="汉仪仿宋简" w:eastAsia="汉仪仿宋简" w:cs="汉仪仿宋简"/>
        </w:rPr>
        <w:t>"那你能具体到什么程度。"</w:t>
      </w:r>
    </w:p>
    <w:p w14:paraId="57CC4312">
      <w:pPr>
        <w:rPr>
          <w:rFonts w:hint="eastAsia" w:ascii="汉仪仿宋简" w:hAnsi="汉仪仿宋简" w:eastAsia="汉仪仿宋简" w:cs="汉仪仿宋简"/>
        </w:rPr>
      </w:pPr>
    </w:p>
    <w:p w14:paraId="179305CA">
      <w:pPr>
        <w:ind w:firstLine="397"/>
        <w:rPr>
          <w:rFonts w:hint="eastAsia" w:ascii="汉仪仿宋简" w:hAnsi="汉仪仿宋简" w:eastAsia="汉仪仿宋简" w:cs="汉仪仿宋简"/>
        </w:rPr>
      </w:pPr>
      <w:r>
        <w:rPr>
          <w:rFonts w:hint="eastAsia" w:ascii="汉仪仿宋简" w:hAnsi="汉仪仿宋简" w:eastAsia="汉仪仿宋简" w:cs="汉仪仿宋简"/>
        </w:rPr>
        <w:t>场地中央。茉莉·凯恩的银色短杖轻轻抬起。水团升空。球状。完美的、没有任何不规则突起的、仿佛被数学公式精确计算过每一个弧度的球状。它在空中悬浮了大约三十秒——安静、恒定、无懈可击——然后被她轻轻放回盆中。茉莉没有看任何人。甚至没有看阿尔瓦。她只是继续练习下一个水团。</w:t>
      </w:r>
    </w:p>
    <w:p w14:paraId="12AE51B3">
      <w:pPr>
        <w:rPr>
          <w:rFonts w:hint="eastAsia" w:ascii="汉仪仿宋简" w:hAnsi="汉仪仿宋简" w:eastAsia="汉仪仿宋简" w:cs="汉仪仿宋简"/>
        </w:rPr>
      </w:pPr>
    </w:p>
    <w:p w14:paraId="01340918">
      <w:pPr>
        <w:ind w:firstLine="397"/>
        <w:rPr>
          <w:rFonts w:hint="eastAsia" w:ascii="汉仪仿宋简" w:hAnsi="汉仪仿宋简" w:eastAsia="汉仪仿宋简" w:cs="汉仪仿宋简"/>
        </w:rPr>
      </w:pPr>
      <w:r>
        <w:rPr>
          <w:rFonts w:hint="eastAsia" w:ascii="汉仪仿宋简" w:hAnsi="汉仪仿宋简" w:eastAsia="汉仪仿宋简" w:cs="汉仪仿宋简"/>
        </w:rPr>
        <w:t>阿尔瓦微微点头："不错。"</w:t>
      </w:r>
    </w:p>
    <w:p w14:paraId="78D10CF6">
      <w:pPr>
        <w:rPr>
          <w:rFonts w:hint="eastAsia" w:ascii="汉仪仿宋简" w:hAnsi="汉仪仿宋简" w:eastAsia="汉仪仿宋简" w:cs="汉仪仿宋简"/>
        </w:rPr>
      </w:pPr>
    </w:p>
    <w:p w14:paraId="46648129">
      <w:pPr>
        <w:ind w:firstLine="397"/>
        <w:rPr>
          <w:rFonts w:hint="eastAsia" w:ascii="汉仪仿宋简" w:hAnsi="汉仪仿宋简" w:eastAsia="汉仪仿宋简" w:cs="汉仪仿宋简"/>
        </w:rPr>
      </w:pPr>
      <w:r>
        <w:rPr>
          <w:rFonts w:hint="eastAsia" w:ascii="汉仪仿宋简" w:hAnsi="汉仪仿宋简" w:eastAsia="汉仪仿宋简" w:cs="汉仪仿宋简"/>
        </w:rPr>
        <w:t>然后他的目光转向了训练场最远的角落。那个被隔离带包围的、靠近魔力吸收柱的位置。</w:t>
      </w:r>
    </w:p>
    <w:p w14:paraId="6DB4513A">
      <w:pPr>
        <w:rPr>
          <w:rFonts w:hint="eastAsia" w:ascii="汉仪仿宋简" w:hAnsi="汉仪仿宋简" w:eastAsia="汉仪仿宋简" w:cs="汉仪仿宋简"/>
        </w:rPr>
      </w:pPr>
    </w:p>
    <w:p w14:paraId="3838157B">
      <w:pPr>
        <w:ind w:firstLine="397"/>
        <w:rPr>
          <w:rFonts w:hint="eastAsia" w:ascii="汉仪仿宋简" w:hAnsi="汉仪仿宋简" w:eastAsia="汉仪仿宋简" w:cs="汉仪仿宋简"/>
        </w:rPr>
      </w:pPr>
      <w:r>
        <w:rPr>
          <w:rFonts w:hint="eastAsia" w:ascii="汉仪仿宋简" w:hAnsi="汉仪仿宋简" w:eastAsia="汉仪仿宋简" w:cs="汉仪仿宋简"/>
        </w:rPr>
        <w:t>"莉莉安。"</w:t>
      </w:r>
    </w:p>
    <w:p w14:paraId="6B1DBB30">
      <w:pPr>
        <w:rPr>
          <w:rFonts w:hint="eastAsia" w:ascii="汉仪仿宋简" w:hAnsi="汉仪仿宋简" w:eastAsia="汉仪仿宋简" w:cs="汉仪仿宋简"/>
        </w:rPr>
      </w:pPr>
    </w:p>
    <w:p w14:paraId="50A70564">
      <w:pPr>
        <w:ind w:firstLine="397"/>
        <w:rPr>
          <w:rFonts w:hint="eastAsia" w:ascii="汉仪仿宋简" w:hAnsi="汉仪仿宋简" w:eastAsia="汉仪仿宋简" w:cs="汉仪仿宋简"/>
        </w:rPr>
      </w:pPr>
      <w:r>
        <w:rPr>
          <w:rFonts w:hint="eastAsia" w:ascii="汉仪仿宋简" w:hAnsi="汉仪仿宋简" w:eastAsia="汉仪仿宋简" w:cs="汉仪仿宋简"/>
        </w:rPr>
        <w:t>全场在一瞬间变得安静。不是零星的、陆续收敛的安静——是一种整齐划一的、仿佛所有人的喉咙在同一时刻被同一只手轻轻按住。水槽旁、木架前、正在低头调试法杖的学生们全部停住了。四十双眼睛转向了同一个方向。</w:t>
      </w:r>
    </w:p>
    <w:p w14:paraId="4B6F110E">
      <w:pPr>
        <w:rPr>
          <w:rFonts w:hint="eastAsia" w:ascii="汉仪仿宋简" w:hAnsi="汉仪仿宋简" w:eastAsia="汉仪仿宋简" w:cs="汉仪仿宋简"/>
        </w:rPr>
      </w:pPr>
    </w:p>
    <w:p w14:paraId="1D6CAABF">
      <w:pPr>
        <w:ind w:firstLine="397"/>
        <w:rPr>
          <w:rFonts w:hint="eastAsia" w:ascii="汉仪仿宋简" w:hAnsi="汉仪仿宋简" w:eastAsia="汉仪仿宋简" w:cs="汉仪仿宋简"/>
        </w:rPr>
      </w:pPr>
      <w:r>
        <w:rPr>
          <w:rFonts w:hint="eastAsia" w:ascii="汉仪仿宋简" w:hAnsi="汉仪仿宋简" w:eastAsia="汉仪仿宋简" w:cs="汉仪仿宋简"/>
        </w:rPr>
        <w:t>莉莉安站起来。将那根将近一人高的古木法杖——没有任何宝石镶嵌、没有任何工匠记号、只有从师父那里传来的被岁月打磨得温润的古木杖身——握在右手中。杖身的温度在她手心微微升高。不是阳光。是她体内的魔力开始与杖身中那些手工刻制的回路共振。</w:t>
      </w:r>
    </w:p>
    <w:p w14:paraId="4BE6A917">
      <w:pPr>
        <w:rPr>
          <w:rFonts w:hint="eastAsia" w:ascii="汉仪仿宋简" w:hAnsi="汉仪仿宋简" w:eastAsia="汉仪仿宋简" w:cs="汉仪仿宋简"/>
        </w:rPr>
      </w:pPr>
    </w:p>
    <w:p w14:paraId="7174C967">
      <w:pPr>
        <w:ind w:firstLine="397"/>
        <w:rPr>
          <w:rFonts w:hint="eastAsia" w:ascii="汉仪仿宋简" w:hAnsi="汉仪仿宋简" w:eastAsia="汉仪仿宋简" w:cs="汉仪仿宋简"/>
        </w:rPr>
      </w:pPr>
      <w:r>
        <w:rPr>
          <w:rFonts w:hint="eastAsia" w:ascii="汉仪仿宋简" w:hAnsi="汉仪仿宋简" w:eastAsia="汉仪仿宋简" w:cs="汉仪仿宋简"/>
        </w:rPr>
        <w:t>她走到水盆前。没有闭眼。只是看着那盆水——水面平静如镜，映出她自己的淡紫色瞳孔和身后灰白天空——看了三次呼吸的时间。然后抬起法杖。</w:t>
      </w:r>
    </w:p>
    <w:p w14:paraId="6B133A2D">
      <w:pPr>
        <w:rPr>
          <w:rFonts w:hint="eastAsia" w:ascii="汉仪仿宋简" w:hAnsi="汉仪仿宋简" w:eastAsia="汉仪仿宋简" w:cs="汉仪仿宋简"/>
        </w:rPr>
      </w:pPr>
    </w:p>
    <w:p w14:paraId="6D9FC8B4">
      <w:pPr>
        <w:ind w:firstLine="397"/>
        <w:rPr>
          <w:rFonts w:hint="eastAsia" w:ascii="汉仪仿宋简" w:hAnsi="汉仪仿宋简" w:eastAsia="汉仪仿宋简" w:cs="汉仪仿宋简"/>
        </w:rPr>
      </w:pPr>
      <w:r>
        <w:rPr>
          <w:rFonts w:hint="eastAsia" w:ascii="汉仪仿宋简" w:hAnsi="汉仪仿宋简" w:eastAsia="汉仪仿宋简" w:cs="汉仪仿宋简"/>
        </w:rPr>
        <w:t>水流升起。</w:t>
      </w:r>
    </w:p>
    <w:p w14:paraId="5DB0FA2E">
      <w:pPr>
        <w:rPr>
          <w:rFonts w:hint="eastAsia" w:ascii="汉仪仿宋简" w:hAnsi="汉仪仿宋简" w:eastAsia="汉仪仿宋简" w:cs="汉仪仿宋简"/>
        </w:rPr>
      </w:pPr>
    </w:p>
    <w:p w14:paraId="50F2C2D1">
      <w:pPr>
        <w:ind w:firstLine="397"/>
        <w:rPr>
          <w:rFonts w:hint="eastAsia" w:ascii="汉仪仿宋简" w:hAnsi="汉仪仿宋简" w:eastAsia="汉仪仿宋简" w:cs="汉仪仿宋简"/>
        </w:rPr>
      </w:pPr>
      <w:r>
        <w:rPr>
          <w:rFonts w:hint="eastAsia" w:ascii="汉仪仿宋简" w:hAnsi="汉仪仿宋简" w:eastAsia="汉仪仿宋简" w:cs="汉仪仿宋简"/>
        </w:rPr>
        <w:t>不是球形。是一只飞鸟。张开翅膀的、透明如冰的、每一根羽毛的纹路都清晰可辨的水之鸟。它绕着训练场飞了一圈——路径是一个横躺的八字。在交叉点的那一刻，水鸟分裂为两只更小的鸟，一头向东、一头向西各自飞去。所有人的眼睛跟着两只分飞的水鸟一起移动，看着它们各自画出两道完全对称的弧线，然后在八字的另一端——像是事先约好了一样——无声地重新交汇为一。</w:t>
      </w:r>
    </w:p>
    <w:p w14:paraId="00BD9C84">
      <w:pPr>
        <w:rPr>
          <w:rFonts w:hint="eastAsia" w:ascii="汉仪仿宋简" w:hAnsi="汉仪仿宋简" w:eastAsia="汉仪仿宋简" w:cs="汉仪仿宋简"/>
        </w:rPr>
      </w:pPr>
    </w:p>
    <w:p w14:paraId="1791EEAD">
      <w:pPr>
        <w:ind w:firstLine="397"/>
        <w:rPr>
          <w:rFonts w:hint="eastAsia" w:ascii="汉仪仿宋简" w:hAnsi="汉仪仿宋简" w:eastAsia="汉仪仿宋简" w:cs="汉仪仿宋简"/>
        </w:rPr>
      </w:pPr>
      <w:r>
        <w:rPr>
          <w:rFonts w:hint="eastAsia" w:ascii="汉仪仿宋简" w:hAnsi="汉仪仿宋简" w:eastAsia="汉仪仿宋简" w:cs="汉仪仿宋简"/>
        </w:rPr>
        <w:t>整个飞行过程中，训练场上安静到了可以听到水珠从鸟翼尾端滑落、滴在下方石板上的声音。啪嗒。啪嗒。啪嗒。</w:t>
      </w:r>
    </w:p>
    <w:p w14:paraId="699C67B8">
      <w:pPr>
        <w:rPr>
          <w:rFonts w:hint="eastAsia" w:ascii="汉仪仿宋简" w:hAnsi="汉仪仿宋简" w:eastAsia="汉仪仿宋简" w:cs="汉仪仿宋简"/>
        </w:rPr>
      </w:pPr>
    </w:p>
    <w:p w14:paraId="021D5195">
      <w:pPr>
        <w:ind w:firstLine="397"/>
        <w:rPr>
          <w:rFonts w:hint="eastAsia" w:ascii="汉仪仿宋简" w:hAnsi="汉仪仿宋简" w:eastAsia="汉仪仿宋简" w:cs="汉仪仿宋简"/>
        </w:rPr>
      </w:pPr>
      <w:r>
        <w:rPr>
          <w:rFonts w:hint="eastAsia" w:ascii="汉仪仿宋简" w:hAnsi="汉仪仿宋简" w:eastAsia="汉仪仿宋简" w:cs="汉仪仿宋简"/>
        </w:rPr>
        <w:t>水鸟回到水盆上方。化作细密的水雾飘落。像一场只在三尺半径内下起的微型雨。</w:t>
      </w:r>
    </w:p>
    <w:p w14:paraId="39A0AC51">
      <w:pPr>
        <w:rPr>
          <w:rFonts w:hint="eastAsia" w:ascii="汉仪仿宋简" w:hAnsi="汉仪仿宋简" w:eastAsia="汉仪仿宋简" w:cs="汉仪仿宋简"/>
        </w:rPr>
      </w:pPr>
    </w:p>
    <w:p w14:paraId="6122788E">
      <w:pPr>
        <w:ind w:firstLine="397"/>
        <w:rPr>
          <w:rFonts w:hint="eastAsia" w:ascii="汉仪仿宋简" w:hAnsi="汉仪仿宋简" w:eastAsia="汉仪仿宋简" w:cs="汉仪仿宋简"/>
        </w:rPr>
      </w:pPr>
      <w:r>
        <w:rPr>
          <w:rFonts w:hint="eastAsia" w:ascii="汉仪仿宋简" w:hAnsi="汉仪仿宋简" w:eastAsia="汉仪仿宋简" w:cs="汉仪仿宋简"/>
        </w:rPr>
        <w:t>安静还在持续。没有人鼓掌。没有人发出惊叹。甚至没有人低声讨论。这种安静比任何声音都更让莉莉安在意。她不确定这是什么——如果是嘲笑，至少是可以通过声音来确认和防御的。但安静没有边缘。安静包含了太多可能的意义。也许是震惊。也许是不愿承认。也许是——她最不想面对的那个可能性——他们并不是在评估她的魔法，只是在确认她仍然是那个"不一样"的。</w:t>
      </w:r>
    </w:p>
    <w:p w14:paraId="1FE0C61B">
      <w:pPr>
        <w:rPr>
          <w:rFonts w:hint="eastAsia" w:ascii="汉仪仿宋简" w:hAnsi="汉仪仿宋简" w:eastAsia="汉仪仿宋简" w:cs="汉仪仿宋简"/>
        </w:rPr>
      </w:pPr>
    </w:p>
    <w:p w14:paraId="0A0862AD">
      <w:pPr>
        <w:ind w:firstLine="397"/>
        <w:rPr>
          <w:rFonts w:hint="eastAsia" w:ascii="汉仪仿宋简" w:hAnsi="汉仪仿宋简" w:eastAsia="汉仪仿宋简" w:cs="汉仪仿宋简"/>
        </w:rPr>
      </w:pPr>
      <w:r>
        <w:rPr>
          <w:rFonts w:hint="eastAsia" w:ascii="汉仪仿宋简" w:hAnsi="汉仪仿宋简" w:eastAsia="汉仪仿宋简" w:cs="汉仪仿宋简"/>
        </w:rPr>
        <w:t>她的余光扫到了玛琳。蓝发少女在角落里，嘴巴微微张着，两只手同时竖起了大拇指。眼角弯成了两道月牙。那是这个训练场上仅有的——毫无保留地为她感到高兴的人类表情。</w:t>
      </w:r>
    </w:p>
    <w:p w14:paraId="19E556A5">
      <w:pPr>
        <w:rPr>
          <w:rFonts w:hint="eastAsia" w:ascii="汉仪仿宋简" w:hAnsi="汉仪仿宋简" w:eastAsia="汉仪仿宋简" w:cs="汉仪仿宋简"/>
        </w:rPr>
      </w:pPr>
    </w:p>
    <w:p w14:paraId="5545AB84">
      <w:pPr>
        <w:ind w:firstLine="397"/>
        <w:rPr>
          <w:rFonts w:hint="eastAsia" w:ascii="汉仪仿宋简" w:hAnsi="汉仪仿宋简" w:eastAsia="汉仪仿宋简" w:cs="汉仪仿宋简"/>
        </w:rPr>
      </w:pPr>
      <w:r>
        <w:rPr>
          <w:rFonts w:hint="eastAsia" w:ascii="汉仪仿宋简" w:hAnsi="汉仪仿宋简" w:eastAsia="汉仪仿宋简" w:cs="汉仪仿宋简"/>
        </w:rPr>
        <w:t>她收回了法杖。转身走回角落。</w:t>
      </w:r>
    </w:p>
    <w:p w14:paraId="394558BE">
      <w:pPr>
        <w:rPr>
          <w:rFonts w:hint="eastAsia" w:ascii="汉仪仿宋简" w:hAnsi="汉仪仿宋简" w:eastAsia="汉仪仿宋简" w:cs="汉仪仿宋简"/>
        </w:rPr>
      </w:pPr>
    </w:p>
    <w:p w14:paraId="70698B4A">
      <w:pPr>
        <w:ind w:firstLine="397"/>
        <w:rPr>
          <w:rFonts w:hint="eastAsia" w:ascii="汉仪仿宋简" w:hAnsi="汉仪仿宋简" w:eastAsia="汉仪仿宋简" w:cs="汉仪仿宋简"/>
        </w:rPr>
      </w:pPr>
      <w:r>
        <w:rPr>
          <w:rFonts w:hint="eastAsia" w:ascii="汉仪仿宋简" w:hAnsi="汉仪仿宋简" w:eastAsia="汉仪仿宋简" w:cs="汉仪仿宋简"/>
        </w:rPr>
        <w:t>在她转身的那个瞬间，视线恰好与茉莉·凯恩短暂相逢。大约三秒。茉莉没有敌意。没有嘲讽。也没有任何可以被理解为友好的东西。她只是看着莉莉安——用一种类似于对一个你无法归类的理论公式进行最后一轮心算的眼神。然后她收回了目光。</w:t>
      </w:r>
    </w:p>
    <w:p w14:paraId="72965EE2">
      <w:pPr>
        <w:rPr>
          <w:rFonts w:hint="eastAsia" w:ascii="汉仪仿宋简" w:hAnsi="汉仪仿宋简" w:eastAsia="汉仪仿宋简" w:cs="汉仪仿宋简"/>
        </w:rPr>
      </w:pPr>
    </w:p>
    <w:p w14:paraId="35BD5BB3">
      <w:pPr>
        <w:ind w:firstLine="397"/>
        <w:rPr>
          <w:rFonts w:hint="eastAsia" w:ascii="汉仪仿宋简" w:hAnsi="汉仪仿宋简" w:eastAsia="汉仪仿宋简" w:cs="汉仪仿宋简"/>
        </w:rPr>
      </w:pPr>
      <w:r>
        <w:rPr>
          <w:rFonts w:hint="eastAsia" w:ascii="汉仪仿宋简" w:hAnsi="汉仪仿宋简" w:eastAsia="汉仪仿宋简" w:cs="汉仪仿宋简"/>
        </w:rPr>
        <w:t>下课后，在训练场出口处，茉莉从莉莉安身旁走过。两人之间最近的间距大约一臂。茉莉没有转头。她说了一句话。音量低到只有莉莉安能听见。</w:t>
      </w:r>
    </w:p>
    <w:p w14:paraId="29045794">
      <w:pPr>
        <w:rPr>
          <w:rFonts w:hint="eastAsia" w:ascii="汉仪仿宋简" w:hAnsi="汉仪仿宋简" w:eastAsia="汉仪仿宋简" w:cs="汉仪仿宋简"/>
        </w:rPr>
      </w:pPr>
    </w:p>
    <w:p w14:paraId="199144B9">
      <w:pPr>
        <w:ind w:firstLine="397"/>
        <w:rPr>
          <w:rFonts w:hint="eastAsia" w:ascii="汉仪仿宋简" w:hAnsi="汉仪仿宋简" w:eastAsia="汉仪仿宋简" w:cs="汉仪仿宋简"/>
        </w:rPr>
      </w:pPr>
      <w:r>
        <w:rPr>
          <w:rFonts w:hint="eastAsia" w:ascii="汉仪仿宋简" w:hAnsi="汉仪仿宋简" w:eastAsia="汉仪仿宋简" w:cs="汉仪仿宋简"/>
        </w:rPr>
        <w:t>"你是故意的吗。"</w:t>
      </w:r>
    </w:p>
    <w:p w14:paraId="3E2BFE53">
      <w:pPr>
        <w:rPr>
          <w:rFonts w:hint="eastAsia" w:ascii="汉仪仿宋简" w:hAnsi="汉仪仿宋简" w:eastAsia="汉仪仿宋简" w:cs="汉仪仿宋简"/>
        </w:rPr>
      </w:pPr>
    </w:p>
    <w:p w14:paraId="4F8FD583">
      <w:pPr>
        <w:ind w:firstLine="397"/>
        <w:rPr>
          <w:rFonts w:hint="eastAsia" w:ascii="汉仪仿宋简" w:hAnsi="汉仪仿宋简" w:eastAsia="汉仪仿宋简" w:cs="汉仪仿宋简"/>
        </w:rPr>
      </w:pPr>
      <w:r>
        <w:rPr>
          <w:rFonts w:hint="eastAsia" w:ascii="汉仪仿宋简" w:hAnsi="汉仪仿宋简" w:eastAsia="汉仪仿宋简" w:cs="汉仪仿宋简"/>
        </w:rPr>
        <w:t>不是反问。不是质问。语气更接近于——确认。像是经过了反复核算之后，仍然想听听正面的数字。</w:t>
      </w:r>
    </w:p>
    <w:p w14:paraId="336805BB">
      <w:pPr>
        <w:rPr>
          <w:rFonts w:hint="eastAsia" w:ascii="汉仪仿宋简" w:hAnsi="汉仪仿宋简" w:eastAsia="汉仪仿宋简" w:cs="汉仪仿宋简"/>
        </w:rPr>
      </w:pPr>
    </w:p>
    <w:p w14:paraId="327F6DF0">
      <w:pPr>
        <w:ind w:firstLine="397"/>
        <w:rPr>
          <w:rFonts w:hint="eastAsia" w:ascii="汉仪仿宋简" w:hAnsi="汉仪仿宋简" w:eastAsia="汉仪仿宋简" w:cs="汉仪仿宋简"/>
        </w:rPr>
      </w:pPr>
      <w:r>
        <w:rPr>
          <w:rFonts w:hint="eastAsia" w:ascii="汉仪仿宋简" w:hAnsi="汉仪仿宋简" w:eastAsia="汉仪仿宋简" w:cs="汉仪仿宋简"/>
        </w:rPr>
        <w:t>她没有等莉莉安回答。只是加快步伐，超前走到了她那群已经让出路来的跟班中间。塞西莉亚·福克斯在她身后半步，紫黑色的短发在出口处的逆光中短暂地遮挡了茉莉的右肩。</w:t>
      </w:r>
    </w:p>
    <w:p w14:paraId="41EA7105">
      <w:pPr>
        <w:rPr>
          <w:rFonts w:hint="eastAsia" w:ascii="汉仪仿宋简" w:hAnsi="汉仪仿宋简" w:eastAsia="汉仪仿宋简" w:cs="汉仪仿宋简"/>
        </w:rPr>
      </w:pPr>
    </w:p>
    <w:p w14:paraId="4D291A32">
      <w:pPr>
        <w:ind w:firstLine="397"/>
        <w:rPr>
          <w:rFonts w:hint="eastAsia" w:ascii="汉仪仿宋简" w:hAnsi="汉仪仿宋简" w:eastAsia="汉仪仿宋简" w:cs="汉仪仿宋简"/>
        </w:rPr>
      </w:pPr>
      <w:r>
        <w:rPr>
          <w:rFonts w:hint="eastAsia" w:ascii="汉仪仿宋简" w:hAnsi="汉仪仿宋简" w:eastAsia="汉仪仿宋简" w:cs="汉仪仿宋简"/>
        </w:rPr>
        <w:t>莉莉安站在原地。她的法杖在她手中依然微微发热。她看着茉莉的背影，然后看着自己手中那根被嘲笑了无数次的古木法杖。她是故意的吗。她没有刻意要碾压谁。她只是在控水的那一刻想起了湖上的水鸟——它们从水面起飞、飞进树林深处、又从林子的另一头绕回来。当师父在深山里第一次教她水系魔法时，让她做的练习就是观察湖面的水鸟。"把魔法当作你看到的东西。不要去'制造'它。去'看到'它。然后魔法自己就会跟着你的视线走过去。"所以她不是故意要做得比所有人都好。她只是按照师父教她的方式去做了。而这大概就是问题所在——她能够做到其他人做不到的事，不是因为她比他们更努力，而是因为她看到的东西和他们不一样。而她无法解释自己看到的是什么。不能告诉任何人。永远不能。</w:t>
      </w:r>
    </w:p>
    <w:p w14:paraId="4FB95B2A">
      <w:pPr>
        <w:rPr>
          <w:rFonts w:hint="eastAsia" w:ascii="汉仪仿宋简" w:hAnsi="汉仪仿宋简" w:eastAsia="汉仪仿宋简" w:cs="汉仪仿宋简"/>
        </w:rPr>
      </w:pPr>
    </w:p>
    <w:p w14:paraId="11C6493F">
      <w:pPr>
        <w:ind w:firstLine="397"/>
        <w:rPr>
          <w:rFonts w:hint="eastAsia" w:ascii="汉仪仿宋简" w:hAnsi="汉仪仿宋简" w:eastAsia="汉仪仿宋简" w:cs="汉仪仿宋简"/>
        </w:rPr>
      </w:pPr>
      <w:r>
        <w:rPr>
          <w:rFonts w:hint="eastAsia" w:ascii="汉仪仿宋简" w:hAnsi="汉仪仿宋简" w:eastAsia="汉仪仿宋简" w:cs="汉仪仿宋简"/>
        </w:rPr>
        <w:t>她把法杖靠回墙边。往玛琳那边走去。蓝发少女已经在食堂方向对她挥手了。</w:t>
      </w:r>
    </w:p>
    <w:p w14:paraId="0C8403C4">
      <w:pPr>
        <w:rPr>
          <w:rFonts w:hint="eastAsia" w:ascii="汉仪仿宋简" w:hAnsi="汉仪仿宋简" w:eastAsia="汉仪仿宋简" w:cs="汉仪仿宋简"/>
        </w:rPr>
      </w:pPr>
    </w:p>
    <w:p w14:paraId="67046B96">
      <w:pPr>
        <w:rPr>
          <w:rFonts w:hint="eastAsia" w:ascii="汉仪仿宋简" w:hAnsi="汉仪仿宋简" w:eastAsia="汉仪仿宋简" w:cs="汉仪仿宋简"/>
        </w:rPr>
      </w:pPr>
      <w:r>
        <w:rPr>
          <w:rFonts w:hint="eastAsia" w:ascii="汉仪仿宋简" w:hAnsi="汉仪仿宋简" w:eastAsia="汉仪仿宋简" w:cs="汉仪仿宋简"/>
        </w:rPr>
        <w:t>（四）</w:t>
      </w:r>
    </w:p>
    <w:p w14:paraId="311E0228">
      <w:pPr>
        <w:rPr>
          <w:rFonts w:hint="eastAsia" w:ascii="汉仪仿宋简" w:hAnsi="汉仪仿宋简" w:eastAsia="汉仪仿宋简" w:cs="汉仪仿宋简"/>
        </w:rPr>
      </w:pPr>
    </w:p>
    <w:p w14:paraId="3C72FB0B">
      <w:pPr>
        <w:ind w:firstLine="397"/>
        <w:rPr>
          <w:rFonts w:hint="eastAsia" w:ascii="汉仪仿宋简" w:hAnsi="汉仪仿宋简" w:eastAsia="汉仪仿宋简" w:cs="汉仪仿宋简"/>
        </w:rPr>
      </w:pPr>
      <w:r>
        <w:rPr>
          <w:rFonts w:hint="eastAsia" w:ascii="汉仪仿宋简" w:hAnsi="汉仪仿宋简" w:eastAsia="汉仪仿宋简" w:cs="汉仪仿宋简"/>
        </w:rPr>
        <w:t>又过了几天。阿尔瓦教授在实践课开始时宣布了一个新的环节：法杖展示与鉴定。</w:t>
      </w:r>
    </w:p>
    <w:p w14:paraId="464A8618">
      <w:pPr>
        <w:rPr>
          <w:rFonts w:hint="eastAsia" w:ascii="汉仪仿宋简" w:hAnsi="汉仪仿宋简" w:eastAsia="汉仪仿宋简" w:cs="汉仪仿宋简"/>
        </w:rPr>
      </w:pPr>
    </w:p>
    <w:p w14:paraId="19B30906">
      <w:pPr>
        <w:ind w:firstLine="397"/>
        <w:rPr>
          <w:rFonts w:hint="eastAsia" w:ascii="汉仪仿宋简" w:hAnsi="汉仪仿宋简" w:eastAsia="汉仪仿宋简" w:cs="汉仪仿宋简"/>
        </w:rPr>
      </w:pPr>
      <w:r>
        <w:rPr>
          <w:rFonts w:hint="eastAsia" w:ascii="汉仪仿宋简" w:hAnsi="汉仪仿宋简" w:eastAsia="汉仪仿宋简" w:cs="汉仪仿宋简"/>
        </w:rPr>
        <w:t>"每一位魔法使的法杖都是其魔力输出的延伸——也是其制作者手艺的直接反映。今天你们每个人将向全班展示自己的法杖。木材种类、杖芯材料、回路刻制方式，以及——如果你了解的话——它的制作年份与来源。这不仅是一堂鉴定课。也是对你们自身认知的一种训练。开始吧。"</w:t>
      </w:r>
    </w:p>
    <w:p w14:paraId="1188E94B">
      <w:pPr>
        <w:rPr>
          <w:rFonts w:hint="eastAsia" w:ascii="汉仪仿宋简" w:hAnsi="汉仪仿宋简" w:eastAsia="汉仪仿宋简" w:cs="汉仪仿宋简"/>
        </w:rPr>
      </w:pPr>
    </w:p>
    <w:p w14:paraId="325BA96B">
      <w:pPr>
        <w:ind w:firstLine="397"/>
        <w:rPr>
          <w:rFonts w:hint="eastAsia" w:ascii="汉仪仿宋简" w:hAnsi="汉仪仿宋简" w:eastAsia="汉仪仿宋简" w:cs="汉仪仿宋简"/>
        </w:rPr>
      </w:pPr>
      <w:r>
        <w:rPr>
          <w:rFonts w:hint="eastAsia" w:ascii="汉仪仿宋简" w:hAnsi="汉仪仿宋简" w:eastAsia="汉仪仿宋简" w:cs="汉仪仿宋简"/>
        </w:rPr>
        <w:t>他挥手。茉莉·凯恩第一个上场。她取出银黑色短杖的每一个动作都符合课本标准——杖身由凯恩领特产银桦木制成，三代家族法杖工匠打磨，杖芯嵌有冰属性北地冷钢，回路是家族代代相传的冰系标准回路，杖柄底端刻有凯恩家族的银矿标识。阿尔瓦点头。没有多说什么。完美——但对他而言，这不意外。</w:t>
      </w:r>
    </w:p>
    <w:p w14:paraId="0C5153FB">
      <w:pPr>
        <w:rPr>
          <w:rFonts w:hint="eastAsia" w:ascii="汉仪仿宋简" w:hAnsi="汉仪仿宋简" w:eastAsia="汉仪仿宋简" w:cs="汉仪仿宋简"/>
        </w:rPr>
      </w:pPr>
    </w:p>
    <w:p w14:paraId="31A91D59">
      <w:pPr>
        <w:ind w:firstLine="397"/>
        <w:rPr>
          <w:rFonts w:hint="eastAsia" w:ascii="汉仪仿宋简" w:hAnsi="汉仪仿宋简" w:eastAsia="汉仪仿宋简" w:cs="汉仪仿宋简"/>
        </w:rPr>
      </w:pPr>
      <w:r>
        <w:rPr>
          <w:rFonts w:hint="eastAsia" w:ascii="汉仪仿宋简" w:hAnsi="汉仪仿宋简" w:eastAsia="汉仪仿宋简" w:cs="汉仪仿宋简"/>
        </w:rPr>
        <w:t>接下来几个学生依次上台。红宝石镶嵌的火属性短杖。鹿角雕刻的偏门法杖。表面镀金、杖柄装饰过度、宝石排列方式不符合任何实际魔力回路走向的华丽法杖——"更适合挂在墙上。下一个。"阿尔瓦连头都没抬。</w:t>
      </w:r>
    </w:p>
    <w:p w14:paraId="0ACCB0EB">
      <w:pPr>
        <w:rPr>
          <w:rFonts w:hint="eastAsia" w:ascii="汉仪仿宋简" w:hAnsi="汉仪仿宋简" w:eastAsia="汉仪仿宋简" w:cs="汉仪仿宋简"/>
        </w:rPr>
      </w:pPr>
    </w:p>
    <w:p w14:paraId="0F40998D">
      <w:pPr>
        <w:ind w:firstLine="397"/>
        <w:rPr>
          <w:rFonts w:hint="eastAsia" w:ascii="汉仪仿宋简" w:hAnsi="汉仪仿宋简" w:eastAsia="汉仪仿宋简" w:cs="汉仪仿宋简"/>
        </w:rPr>
      </w:pPr>
      <w:r>
        <w:rPr>
          <w:rFonts w:hint="eastAsia" w:ascii="汉仪仿宋简" w:hAnsi="汉仪仿宋简" w:eastAsia="汉仪仿宋简" w:cs="汉仪仿宋简"/>
        </w:rPr>
        <w:t>然后莉莉安从最边缘的角落走向了鉴定台。</w:t>
      </w:r>
    </w:p>
    <w:p w14:paraId="6D38FCBB">
      <w:pPr>
        <w:rPr>
          <w:rFonts w:hint="eastAsia" w:ascii="汉仪仿宋简" w:hAnsi="汉仪仿宋简" w:eastAsia="汉仪仿宋简" w:cs="汉仪仿宋简"/>
        </w:rPr>
      </w:pPr>
    </w:p>
    <w:p w14:paraId="39133507">
      <w:pPr>
        <w:ind w:firstLine="397"/>
        <w:rPr>
          <w:rFonts w:hint="eastAsia" w:ascii="汉仪仿宋简" w:hAnsi="汉仪仿宋简" w:eastAsia="汉仪仿宋简" w:cs="汉仪仿宋简"/>
        </w:rPr>
      </w:pPr>
      <w:r>
        <w:rPr>
          <w:rFonts w:hint="eastAsia" w:ascii="汉仪仿宋简" w:hAnsi="汉仪仿宋简" w:eastAsia="汉仪仿宋简" w:cs="汉仪仿宋简"/>
        </w:rPr>
        <w:t>她从地上拿起法杖——不是像其他人那样从精美的法杖盒里取出，也不是从腰间法杖皮套中抽出。她就是把它从墙边拿了起来。将近一人高，粗壮如一棵被削去枝杈的小树干。杖身没有任何宝石。没有任何金属箍边。没有任何家族记号。只有上面手工刻制的回路——那些规整的导流线。还有她在疲倦时随手用刻刀尖划下的小图案。侧面有一丛波浪形的刻痕，是某天她对着湖面出神之后刻上去的——也许本来要刻一只飞鸟，但后来忘了。她没在意。她刻这些并不是为了给人看的。</w:t>
      </w:r>
    </w:p>
    <w:p w14:paraId="55173757">
      <w:pPr>
        <w:rPr>
          <w:rFonts w:hint="eastAsia" w:ascii="汉仪仿宋简" w:hAnsi="汉仪仿宋简" w:eastAsia="汉仪仿宋简" w:cs="汉仪仿宋简"/>
        </w:rPr>
      </w:pPr>
    </w:p>
    <w:p w14:paraId="1E3CB716">
      <w:pPr>
        <w:ind w:firstLine="397"/>
        <w:rPr>
          <w:rFonts w:hint="eastAsia" w:ascii="汉仪仿宋简" w:hAnsi="汉仪仿宋简" w:eastAsia="汉仪仿宋简" w:cs="汉仪仿宋简"/>
        </w:rPr>
      </w:pPr>
      <w:r>
        <w:rPr>
          <w:rFonts w:hint="eastAsia" w:ascii="汉仪仿宋简" w:hAnsi="汉仪仿宋简" w:eastAsia="汉仪仿宋简" w:cs="汉仪仿宋简"/>
        </w:rPr>
        <w:t>她把法杖立在了鉴定台上。</w:t>
      </w:r>
    </w:p>
    <w:p w14:paraId="0B869CD2">
      <w:pPr>
        <w:rPr>
          <w:rFonts w:hint="eastAsia" w:ascii="汉仪仿宋简" w:hAnsi="汉仪仿宋简" w:eastAsia="汉仪仿宋简" w:cs="汉仪仿宋简"/>
        </w:rPr>
      </w:pPr>
    </w:p>
    <w:p w14:paraId="6B53D3F6">
      <w:pPr>
        <w:ind w:firstLine="397"/>
        <w:rPr>
          <w:rFonts w:hint="eastAsia" w:ascii="汉仪仿宋简" w:hAnsi="汉仪仿宋简" w:eastAsia="汉仪仿宋简" w:cs="汉仪仿宋简"/>
        </w:rPr>
      </w:pPr>
      <w:r>
        <w:rPr>
          <w:rFonts w:hint="eastAsia" w:ascii="汉仪仿宋简" w:hAnsi="汉仪仿宋简" w:eastAsia="汉仪仿宋简" w:cs="汉仪仿宋简"/>
        </w:rPr>
        <w:t>哄笑声从训练场右侧开始蔓延。</w:t>
      </w:r>
    </w:p>
    <w:p w14:paraId="79E98147">
      <w:pPr>
        <w:rPr>
          <w:rFonts w:hint="eastAsia" w:ascii="汉仪仿宋简" w:hAnsi="汉仪仿宋简" w:eastAsia="汉仪仿宋简" w:cs="汉仪仿宋简"/>
        </w:rPr>
      </w:pPr>
    </w:p>
    <w:p w14:paraId="4D407228">
      <w:pPr>
        <w:ind w:firstLine="397"/>
        <w:rPr>
          <w:rFonts w:hint="eastAsia" w:ascii="汉仪仿宋简" w:hAnsi="汉仪仿宋简" w:eastAsia="汉仪仿宋简" w:cs="汉仪仿宋简"/>
        </w:rPr>
      </w:pPr>
      <w:r>
        <w:rPr>
          <w:rFonts w:hint="eastAsia" w:ascii="汉仪仿宋简" w:hAnsi="汉仪仿宋简" w:eastAsia="汉仪仿宋简" w:cs="汉仪仿宋简"/>
        </w:rPr>
        <w:t>"那是什么——从博物馆里偷出来的？"</w:t>
      </w:r>
    </w:p>
    <w:p w14:paraId="5C284C40">
      <w:pPr>
        <w:rPr>
          <w:rFonts w:hint="eastAsia" w:ascii="汉仪仿宋简" w:hAnsi="汉仪仿宋简" w:eastAsia="汉仪仿宋简" w:cs="汉仪仿宋简"/>
        </w:rPr>
      </w:pPr>
    </w:p>
    <w:p w14:paraId="79DDC2BD">
      <w:pPr>
        <w:ind w:firstLine="397"/>
        <w:rPr>
          <w:rFonts w:hint="eastAsia" w:ascii="汉仪仿宋简" w:hAnsi="汉仪仿宋简" w:eastAsia="汉仪仿宋简" w:cs="汉仪仿宋简"/>
        </w:rPr>
      </w:pPr>
      <w:r>
        <w:rPr>
          <w:rFonts w:hint="eastAsia" w:ascii="汉仪仿宋简" w:hAnsi="汉仪仿宋简" w:eastAsia="汉仪仿宋简" w:cs="汉仪仿宋简"/>
        </w:rPr>
        <w:t>"平民就是平民。连一根像样的法杖都买不起。"</w:t>
      </w:r>
    </w:p>
    <w:p w14:paraId="5B8A38FD">
      <w:pPr>
        <w:rPr>
          <w:rFonts w:hint="eastAsia" w:ascii="汉仪仿宋简" w:hAnsi="汉仪仿宋简" w:eastAsia="汉仪仿宋简" w:cs="汉仪仿宋简"/>
        </w:rPr>
      </w:pPr>
    </w:p>
    <w:p w14:paraId="54B25480">
      <w:pPr>
        <w:ind w:firstLine="397"/>
        <w:rPr>
          <w:rFonts w:hint="eastAsia" w:ascii="汉仪仿宋简" w:hAnsi="汉仪仿宋简" w:eastAsia="汉仪仿宋简" w:cs="汉仪仿宋简"/>
        </w:rPr>
      </w:pPr>
      <w:r>
        <w:rPr>
          <w:rFonts w:hint="eastAsia" w:ascii="汉仪仿宋简" w:hAnsi="汉仪仿宋简" w:eastAsia="汉仪仿宋简" w:cs="汉仪仿宋简"/>
        </w:rPr>
        <w:t>"我的天——那根东西比她还高吧？每天扛着这个走来走去，不嫌丢人。"</w:t>
      </w:r>
    </w:p>
    <w:p w14:paraId="446D8303">
      <w:pPr>
        <w:rPr>
          <w:rFonts w:hint="eastAsia" w:ascii="汉仪仿宋简" w:hAnsi="汉仪仿宋简" w:eastAsia="汉仪仿宋简" w:cs="汉仪仿宋简"/>
        </w:rPr>
      </w:pPr>
    </w:p>
    <w:p w14:paraId="79B7BB61">
      <w:pPr>
        <w:ind w:firstLine="397"/>
        <w:rPr>
          <w:rFonts w:hint="eastAsia" w:ascii="汉仪仿宋简" w:hAnsi="汉仪仿宋简" w:eastAsia="汉仪仿宋简" w:cs="汉仪仿宋简"/>
        </w:rPr>
      </w:pPr>
      <w:r>
        <w:rPr>
          <w:rFonts w:hint="eastAsia" w:ascii="汉仪仿宋简" w:hAnsi="汉仪仿宋简" w:eastAsia="汉仪仿宋简" w:cs="汉仪仿宋简"/>
        </w:rPr>
        <w:t>笑声蔓延到中央。蔓延到左侧。蔓延到除了茉莉·凯恩站立位置之外的所有角落——茉莉没有笑。她只是站在那里，看着那根法杖。看着那些手工刻制的回路。她的表情没有变化。但她的眼睛在那排回路上停了几秒——时间比看其他人的法杖时更长。</w:t>
      </w:r>
    </w:p>
    <w:p w14:paraId="14087A28">
      <w:pPr>
        <w:rPr>
          <w:rFonts w:hint="eastAsia" w:ascii="汉仪仿宋简" w:hAnsi="汉仪仿宋简" w:eastAsia="汉仪仿宋简" w:cs="汉仪仿宋简"/>
        </w:rPr>
      </w:pPr>
    </w:p>
    <w:p w14:paraId="2962592B">
      <w:pPr>
        <w:ind w:firstLine="397"/>
        <w:rPr>
          <w:rFonts w:hint="eastAsia" w:ascii="汉仪仿宋简" w:hAnsi="汉仪仿宋简" w:eastAsia="汉仪仿宋简" w:cs="汉仪仿宋简"/>
        </w:rPr>
      </w:pPr>
      <w:r>
        <w:rPr>
          <w:rFonts w:hint="eastAsia" w:ascii="汉仪仿宋简" w:hAnsi="汉仪仿宋简" w:eastAsia="汉仪仿宋简" w:cs="汉仪仿宋简"/>
        </w:rPr>
        <w:t>玛琳的声音从场地另一端炸开。</w:t>
      </w:r>
    </w:p>
    <w:p w14:paraId="5094C792">
      <w:pPr>
        <w:rPr>
          <w:rFonts w:hint="eastAsia" w:ascii="汉仪仿宋简" w:hAnsi="汉仪仿宋简" w:eastAsia="汉仪仿宋简" w:cs="汉仪仿宋简"/>
        </w:rPr>
      </w:pPr>
    </w:p>
    <w:p w14:paraId="49C69096">
      <w:pPr>
        <w:ind w:firstLine="397"/>
        <w:rPr>
          <w:rFonts w:hint="eastAsia" w:ascii="汉仪仿宋简" w:hAnsi="汉仪仿宋简" w:eastAsia="汉仪仿宋简" w:cs="汉仪仿宋简"/>
        </w:rPr>
      </w:pPr>
      <w:r>
        <w:rPr>
          <w:rFonts w:hint="eastAsia" w:ascii="汉仪仿宋简" w:hAnsi="汉仪仿宋简" w:eastAsia="汉仪仿宋简" w:cs="汉仪仿宋简"/>
        </w:rPr>
        <w:t>"你们懂什么——法杖的强弱又不是看外表的！"她的声音在嘈杂中像一颗被投入急流的石子，打了几个水花后险些被淹没，但她硬是把音量提高到了盖过周围笑声的程度，"莉莉安的法杖用的是至少百年的古木！你们那些镶宝石的玩具——拿到这个鉴定台上和它比才是真正的笑话！比——什么——比！"</w:t>
      </w:r>
    </w:p>
    <w:p w14:paraId="0D69A15B">
      <w:pPr>
        <w:rPr>
          <w:rFonts w:hint="eastAsia" w:ascii="汉仪仿宋简" w:hAnsi="汉仪仿宋简" w:eastAsia="汉仪仿宋简" w:cs="汉仪仿宋简"/>
        </w:rPr>
      </w:pPr>
    </w:p>
    <w:p w14:paraId="2FF0E65A">
      <w:pPr>
        <w:ind w:firstLine="397"/>
        <w:rPr>
          <w:rFonts w:hint="eastAsia" w:ascii="汉仪仿宋简" w:hAnsi="汉仪仿宋简" w:eastAsia="汉仪仿宋简" w:cs="汉仪仿宋简"/>
        </w:rPr>
      </w:pPr>
      <w:r>
        <w:rPr>
          <w:rFonts w:hint="eastAsia" w:ascii="汉仪仿宋简" w:hAnsi="汉仪仿宋简" w:eastAsia="汉仪仿宋简" w:cs="汉仪仿宋简"/>
        </w:rPr>
        <w:t>莉莉安伸手，轻轻地拉住了玛琳的袖口。对她轻轻摇头。</w:t>
      </w:r>
    </w:p>
    <w:p w14:paraId="269F95EC">
      <w:pPr>
        <w:rPr>
          <w:rFonts w:hint="eastAsia" w:ascii="汉仪仿宋简" w:hAnsi="汉仪仿宋简" w:eastAsia="汉仪仿宋简" w:cs="汉仪仿宋简"/>
        </w:rPr>
      </w:pPr>
    </w:p>
    <w:p w14:paraId="28485408">
      <w:pPr>
        <w:ind w:firstLine="397"/>
        <w:rPr>
          <w:rFonts w:hint="eastAsia" w:ascii="汉仪仿宋简" w:hAnsi="汉仪仿宋简" w:eastAsia="汉仪仿宋简" w:cs="汉仪仿宋简"/>
        </w:rPr>
      </w:pPr>
      <w:r>
        <w:rPr>
          <w:rFonts w:hint="eastAsia" w:ascii="汉仪仿宋简" w:hAnsi="汉仪仿宋简" w:eastAsia="汉仪仿宋简" w:cs="汉仪仿宋简"/>
        </w:rPr>
        <w:t>阿尔瓦举起右手。</w:t>
      </w:r>
    </w:p>
    <w:p w14:paraId="1B624C0A">
      <w:pPr>
        <w:rPr>
          <w:rFonts w:hint="eastAsia" w:ascii="汉仪仿宋简" w:hAnsi="汉仪仿宋简" w:eastAsia="汉仪仿宋简" w:cs="汉仪仿宋简"/>
        </w:rPr>
      </w:pPr>
    </w:p>
    <w:p w14:paraId="2DFC0657">
      <w:pPr>
        <w:ind w:firstLine="397"/>
        <w:rPr>
          <w:rFonts w:hint="eastAsia" w:ascii="汉仪仿宋简" w:hAnsi="汉仪仿宋简" w:eastAsia="汉仪仿宋简" w:cs="汉仪仿宋简"/>
        </w:rPr>
      </w:pPr>
      <w:r>
        <w:rPr>
          <w:rFonts w:hint="eastAsia" w:ascii="汉仪仿宋简" w:hAnsi="汉仪仿宋简" w:eastAsia="汉仪仿宋简" w:cs="汉仪仿宋简"/>
        </w:rPr>
        <w:t>笑声如退潮般熄灭。</w:t>
      </w:r>
    </w:p>
    <w:p w14:paraId="766FFA92">
      <w:pPr>
        <w:rPr>
          <w:rFonts w:hint="eastAsia" w:ascii="汉仪仿宋简" w:hAnsi="汉仪仿宋简" w:eastAsia="汉仪仿宋简" w:cs="汉仪仿宋简"/>
        </w:rPr>
      </w:pPr>
    </w:p>
    <w:p w14:paraId="7A7129B9">
      <w:pPr>
        <w:ind w:firstLine="397"/>
        <w:rPr>
          <w:rFonts w:hint="eastAsia" w:ascii="汉仪仿宋简" w:hAnsi="汉仪仿宋简" w:eastAsia="汉仪仿宋简" w:cs="汉仪仿宋简"/>
        </w:rPr>
      </w:pPr>
      <w:r>
        <w:rPr>
          <w:rFonts w:hint="eastAsia" w:ascii="汉仪仿宋简" w:hAnsi="汉仪仿宋简" w:eastAsia="汉仪仿宋简" w:cs="汉仪仿宋简"/>
        </w:rPr>
        <w:t>教授从鉴定台后方站起，缓缓走到那根古木法杖前。他伸出手。没有直接触碰杖身。只是将右手的食指和中指并拢，在距离杖身表面约三指处缓缓移动——沿着回路刻痕的轨迹，从杖尾一路移到了接近杖尖的收口位置。空气中有一种无声的凝滞。没有人敢在这个距离里说话。</w:t>
      </w:r>
    </w:p>
    <w:p w14:paraId="6D491A40">
      <w:pPr>
        <w:rPr>
          <w:rFonts w:hint="eastAsia" w:ascii="汉仪仿宋简" w:hAnsi="汉仪仿宋简" w:eastAsia="汉仪仿宋简" w:cs="汉仪仿宋简"/>
        </w:rPr>
      </w:pPr>
    </w:p>
    <w:p w14:paraId="2A71F841">
      <w:pPr>
        <w:ind w:firstLine="397"/>
        <w:rPr>
          <w:rFonts w:hint="eastAsia" w:ascii="汉仪仿宋简" w:hAnsi="汉仪仿宋简" w:eastAsia="汉仪仿宋简" w:cs="汉仪仿宋简"/>
        </w:rPr>
      </w:pPr>
      <w:r>
        <w:rPr>
          <w:rFonts w:hint="eastAsia" w:ascii="汉仪仿宋简" w:hAnsi="汉仪仿宋简" w:eastAsia="汉仪仿宋简" w:cs="汉仪仿宋简"/>
        </w:rPr>
        <w:t>"古木所制。"阿尔瓦的声音很平静。和平时一样。"木质紧密。年轮细密——至少两百年的树龄。"</w:t>
      </w:r>
    </w:p>
    <w:p w14:paraId="4773ACC4">
      <w:pPr>
        <w:rPr>
          <w:rFonts w:hint="eastAsia" w:ascii="汉仪仿宋简" w:hAnsi="汉仪仿宋简" w:eastAsia="汉仪仿宋简" w:cs="汉仪仿宋简"/>
        </w:rPr>
      </w:pPr>
    </w:p>
    <w:p w14:paraId="09AB470E">
      <w:pPr>
        <w:ind w:firstLine="397"/>
        <w:rPr>
          <w:rFonts w:hint="eastAsia" w:ascii="汉仪仿宋简" w:hAnsi="汉仪仿宋简" w:eastAsia="汉仪仿宋简" w:cs="汉仪仿宋简"/>
        </w:rPr>
      </w:pPr>
      <w:r>
        <w:rPr>
          <w:rFonts w:hint="eastAsia" w:ascii="汉仪仿宋简" w:hAnsi="汉仪仿宋简" w:eastAsia="汉仪仿宋简" w:cs="汉仪仿宋简"/>
        </w:rPr>
        <w:t>他的手指停在了回路尽头——那个微小到不凑近就无法看清的收刀痕迹上。那是任何模具、任何标准化制程都无法复现的东西。只有直接用双手在未经打磨的粗糙古木表面反复推刀、反复修正角度、反复在失败中重来的人——才会在完成的瞬间留下这样的刻痕。</w:t>
      </w:r>
    </w:p>
    <w:p w14:paraId="3CA2CBB5">
      <w:pPr>
        <w:rPr>
          <w:rFonts w:hint="eastAsia" w:ascii="汉仪仿宋简" w:hAnsi="汉仪仿宋简" w:eastAsia="汉仪仿宋简" w:cs="汉仪仿宋简"/>
        </w:rPr>
      </w:pPr>
    </w:p>
    <w:p w14:paraId="32A2B60D">
      <w:pPr>
        <w:ind w:firstLine="397"/>
        <w:rPr>
          <w:rFonts w:hint="eastAsia" w:ascii="汉仪仿宋简" w:hAnsi="汉仪仿宋简" w:eastAsia="汉仪仿宋简" w:cs="汉仪仿宋简"/>
        </w:rPr>
      </w:pPr>
      <w:r>
        <w:rPr>
          <w:rFonts w:hint="eastAsia" w:ascii="汉仪仿宋简" w:hAnsi="汉仪仿宋简" w:eastAsia="汉仪仿宋简" w:cs="汉仪仿宋简"/>
        </w:rPr>
        <w:t>"魔力回路是手工刻制的。不借助任何模具。打磨的均匀度——"阿尔瓦抬起头，环视了一圈训练场上的四十名学生。他的目光没有特别的针对性，但每个人都能感觉到那双老眼扫过自己时带着一种不容反驳的确定性，"——在座的各位，恐怕没有一个人能够复现。"</w:t>
      </w:r>
    </w:p>
    <w:p w14:paraId="47308B12">
      <w:pPr>
        <w:rPr>
          <w:rFonts w:hint="eastAsia" w:ascii="汉仪仿宋简" w:hAnsi="汉仪仿宋简" w:eastAsia="汉仪仿宋简" w:cs="汉仪仿宋简"/>
        </w:rPr>
      </w:pPr>
    </w:p>
    <w:p w14:paraId="770EC660">
      <w:pPr>
        <w:ind w:firstLine="397"/>
        <w:rPr>
          <w:rFonts w:hint="eastAsia" w:ascii="汉仪仿宋简" w:hAnsi="汉仪仿宋简" w:eastAsia="汉仪仿宋简" w:cs="汉仪仿宋简"/>
        </w:rPr>
      </w:pPr>
      <w:r>
        <w:rPr>
          <w:rFonts w:hint="eastAsia" w:ascii="汉仪仿宋简" w:hAnsi="汉仪仿宋简" w:eastAsia="汉仪仿宋简" w:cs="汉仪仿宋简"/>
        </w:rPr>
        <w:t>安静。和刚才不一样。刚才的安静里包含着嘲讽和等待——等着看她出丑。现在这种安静里包含着某种更复杂的东西。有人低头看自己的法杖。有人悄悄收起了刚才笑得太大声时的表情。有人——在最前排——第一次认真看向那个被她们骂了整整一个月"魔女"的白发少女。</w:t>
      </w:r>
    </w:p>
    <w:p w14:paraId="0B501FA2">
      <w:pPr>
        <w:rPr>
          <w:rFonts w:hint="eastAsia" w:ascii="汉仪仿宋简" w:hAnsi="汉仪仿宋简" w:eastAsia="汉仪仿宋简" w:cs="汉仪仿宋简"/>
        </w:rPr>
      </w:pPr>
    </w:p>
    <w:p w14:paraId="24CFEE29">
      <w:pPr>
        <w:ind w:firstLine="397"/>
        <w:rPr>
          <w:rFonts w:hint="eastAsia" w:ascii="汉仪仿宋简" w:hAnsi="汉仪仿宋简" w:eastAsia="汉仪仿宋简" w:cs="汉仪仿宋简"/>
        </w:rPr>
      </w:pPr>
      <w:r>
        <w:rPr>
          <w:rFonts w:hint="eastAsia" w:ascii="汉仪仿宋简" w:hAnsi="汉仪仿宋简" w:eastAsia="汉仪仿宋简" w:cs="汉仪仿宋简"/>
        </w:rPr>
        <w:t>莉莉安低着头。她没有看任何人的反应。她的手在法杖杖身上轻轻收紧——指尖抵住了那个收刀刻痕，那个只有师父和她两个人知道的、代表这根法杖终于完成的微小记号。这杖是师父陪她在山林中找了好几个日夜才寻到的古木做的。那段日子师父的腰疼发作得厉害，每走一段山路就要坐下来休息片刻，但又不说——只是坐下之后过一会儿站起来，用手指着远处一棵树说，那棵不行，年轮太疏。她用了几个月的时间打磨、刻纹、灌注魔力——每天做到手指无法继续握住刻刀为止。那些嘲笑她的同学看到的是一根丑陋的旧木头。她看到的却是这一切。</w:t>
      </w:r>
    </w:p>
    <w:p w14:paraId="51E79524">
      <w:pPr>
        <w:rPr>
          <w:rFonts w:hint="eastAsia" w:ascii="汉仪仿宋简" w:hAnsi="汉仪仿宋简" w:eastAsia="汉仪仿宋简" w:cs="汉仪仿宋简"/>
        </w:rPr>
      </w:pPr>
    </w:p>
    <w:p w14:paraId="612D243B">
      <w:pPr>
        <w:ind w:firstLine="397"/>
        <w:rPr>
          <w:rFonts w:hint="eastAsia" w:ascii="汉仪仿宋简" w:hAnsi="汉仪仿宋简" w:eastAsia="汉仪仿宋简" w:cs="汉仪仿宋简"/>
        </w:rPr>
      </w:pPr>
      <w:r>
        <w:rPr>
          <w:rFonts w:hint="eastAsia" w:ascii="汉仪仿宋简" w:hAnsi="汉仪仿宋简" w:eastAsia="汉仪仿宋简" w:cs="汉仪仿宋简"/>
        </w:rPr>
        <w:t>她收回法杖。走下鉴定台。在她走回角落的那几步里，那些嘲笑的目光并没有消失。它们只是沉默地转移到了各自面前的地面上。</w:t>
      </w:r>
    </w:p>
    <w:p w14:paraId="5D4BA007">
      <w:pPr>
        <w:rPr>
          <w:rFonts w:hint="eastAsia" w:ascii="汉仪仿宋简" w:hAnsi="汉仪仿宋简" w:eastAsia="汉仪仿宋简" w:cs="汉仪仿宋简"/>
        </w:rPr>
      </w:pPr>
    </w:p>
    <w:p w14:paraId="4CB76098">
      <w:pPr>
        <w:rPr>
          <w:rFonts w:hint="eastAsia" w:ascii="汉仪仿宋简" w:hAnsi="汉仪仿宋简" w:eastAsia="汉仪仿宋简" w:cs="汉仪仿宋简"/>
        </w:rPr>
      </w:pPr>
      <w:r>
        <w:rPr>
          <w:rFonts w:hint="eastAsia" w:ascii="汉仪仿宋简" w:hAnsi="汉仪仿宋简" w:eastAsia="汉仪仿宋简" w:cs="汉仪仿宋简"/>
        </w:rPr>
        <w:t>（五）</w:t>
      </w:r>
    </w:p>
    <w:p w14:paraId="397ECDC7">
      <w:pPr>
        <w:rPr>
          <w:rFonts w:hint="eastAsia" w:ascii="汉仪仿宋简" w:hAnsi="汉仪仿宋简" w:eastAsia="汉仪仿宋简" w:cs="汉仪仿宋简"/>
        </w:rPr>
      </w:pPr>
    </w:p>
    <w:p w14:paraId="40E0DD9D">
      <w:pPr>
        <w:ind w:firstLine="397"/>
        <w:rPr>
          <w:rFonts w:hint="eastAsia" w:ascii="汉仪仿宋简" w:hAnsi="汉仪仿宋简" w:eastAsia="汉仪仿宋简" w:cs="汉仪仿宋简"/>
        </w:rPr>
      </w:pPr>
      <w:r>
        <w:rPr>
          <w:rFonts w:hint="eastAsia" w:ascii="汉仪仿宋简" w:hAnsi="汉仪仿宋简" w:eastAsia="汉仪仿宋简" w:cs="汉仪仿宋简"/>
        </w:rPr>
        <w:t>一周后的某天中午。食堂靠窗角落那张已经被全班默认为"平民与贫穷男爵女专用桌"的圆桌旁，玛琳在喝下最后一口蔬菜汤后放下了勺子。她的沉默比平时稍长了几秒。莉莉安注意到了——她在玛琳身边待久了，开始能分辨出那些细微的时间差。</w:t>
      </w:r>
    </w:p>
    <w:p w14:paraId="5164CF68">
      <w:pPr>
        <w:rPr>
          <w:rFonts w:hint="eastAsia" w:ascii="汉仪仿宋简" w:hAnsi="汉仪仿宋简" w:eastAsia="汉仪仿宋简" w:cs="汉仪仿宋简"/>
        </w:rPr>
      </w:pPr>
    </w:p>
    <w:p w14:paraId="68570554">
      <w:pPr>
        <w:ind w:firstLine="397"/>
        <w:rPr>
          <w:rFonts w:hint="eastAsia" w:ascii="汉仪仿宋简" w:hAnsi="汉仪仿宋简" w:eastAsia="汉仪仿宋简" w:cs="汉仪仿宋简"/>
        </w:rPr>
      </w:pPr>
      <w:r>
        <w:rPr>
          <w:rFonts w:hint="eastAsia" w:ascii="汉仪仿宋简" w:hAnsi="汉仪仿宋简" w:eastAsia="汉仪仿宋简" w:cs="汉仪仿宋简"/>
        </w:rPr>
        <w:t>"你知道吗。"玛琳开了口。语气比平时轻——那种轻法不是无所谓的轻，而是把很重的东西举起来时不得不屏住呼吸的轻。"在学院里，很多非继承人的女生都会在毕业前找到婚约者。"</w:t>
      </w:r>
    </w:p>
    <w:p w14:paraId="7C2CFC4A">
      <w:pPr>
        <w:rPr>
          <w:rFonts w:hint="eastAsia" w:ascii="汉仪仿宋简" w:hAnsi="汉仪仿宋简" w:eastAsia="汉仪仿宋简" w:cs="汉仪仿宋简"/>
        </w:rPr>
      </w:pPr>
    </w:p>
    <w:p w14:paraId="164786BD">
      <w:pPr>
        <w:ind w:firstLine="397"/>
        <w:rPr>
          <w:rFonts w:hint="eastAsia" w:ascii="汉仪仿宋简" w:hAnsi="汉仪仿宋简" w:eastAsia="汉仪仿宋简" w:cs="汉仪仿宋简"/>
        </w:rPr>
      </w:pPr>
      <w:r>
        <w:rPr>
          <w:rFonts w:hint="eastAsia" w:ascii="汉仪仿宋简" w:hAnsi="汉仪仿宋简" w:eastAsia="汉仪仿宋简" w:cs="汉仪仿宋简"/>
        </w:rPr>
        <w:t>莉莉安的手指在汤勺上停了半拍。</w:t>
      </w:r>
    </w:p>
    <w:p w14:paraId="6BE98842">
      <w:pPr>
        <w:rPr>
          <w:rFonts w:hint="eastAsia" w:ascii="汉仪仿宋简" w:hAnsi="汉仪仿宋简" w:eastAsia="汉仪仿宋简" w:cs="汉仪仿宋简"/>
        </w:rPr>
      </w:pPr>
    </w:p>
    <w:p w14:paraId="66A78175">
      <w:pPr>
        <w:ind w:firstLine="397"/>
        <w:rPr>
          <w:rFonts w:hint="eastAsia" w:ascii="汉仪仿宋简" w:hAnsi="汉仪仿宋简" w:eastAsia="汉仪仿宋简" w:cs="汉仪仿宋简"/>
        </w:rPr>
      </w:pPr>
      <w:r>
        <w:rPr>
          <w:rFonts w:hint="eastAsia" w:ascii="汉仪仿宋简" w:hAnsi="汉仪仿宋简" w:eastAsia="汉仪仿宋简" w:cs="汉仪仿宋简"/>
        </w:rPr>
        <w:t>玛琳解释。那些无法继承家业的女孩——等父亲去世，继承人继位——她们就变成了寄人篱下的人。运气好的，继承人会给一笔嫁妆，体面地打发走。运气不好的，就什么都没有——没有爵位、没有财产、没有身份、没有人愿意娶一个没有身份的女人。"所以对她们来说，学院几乎是唯一的出路。在这里找到一位继承人——哪怕是侧室，哪怕是个很远的边境男爵——至少能保证自己未来仍然是贵族。不会沦落成平民。"</w:t>
      </w:r>
    </w:p>
    <w:p w14:paraId="137EDA4A">
      <w:pPr>
        <w:rPr>
          <w:rFonts w:hint="eastAsia" w:ascii="汉仪仿宋简" w:hAnsi="汉仪仿宋简" w:eastAsia="汉仪仿宋简" w:cs="汉仪仿宋简"/>
        </w:rPr>
      </w:pPr>
    </w:p>
    <w:p w14:paraId="5EF84719">
      <w:pPr>
        <w:ind w:firstLine="397"/>
        <w:rPr>
          <w:rFonts w:hint="eastAsia" w:ascii="汉仪仿宋简" w:hAnsi="汉仪仿宋简" w:eastAsia="汉仪仿宋简" w:cs="汉仪仿宋简"/>
        </w:rPr>
      </w:pPr>
      <w:r>
        <w:rPr>
          <w:rFonts w:hint="eastAsia" w:ascii="汉仪仿宋简" w:hAnsi="汉仪仿宋简" w:eastAsia="汉仪仿宋简" w:cs="汉仪仿宋简"/>
        </w:rPr>
        <w:t>"但这跟我没有关系。"莉莉安低头看着自己那份基本上没有动过的面包。"我是平民。没有贵族会愿意娶一个平民。"</w:t>
      </w:r>
    </w:p>
    <w:p w14:paraId="3E227A5E">
      <w:pPr>
        <w:rPr>
          <w:rFonts w:hint="eastAsia" w:ascii="汉仪仿宋简" w:hAnsi="汉仪仿宋简" w:eastAsia="汉仪仿宋简" w:cs="汉仪仿宋简"/>
        </w:rPr>
      </w:pPr>
    </w:p>
    <w:p w14:paraId="5DB331BB">
      <w:pPr>
        <w:ind w:firstLine="397"/>
        <w:rPr>
          <w:rFonts w:hint="eastAsia" w:ascii="汉仪仿宋简" w:hAnsi="汉仪仿宋简" w:eastAsia="汉仪仿宋简" w:cs="汉仪仿宋简"/>
        </w:rPr>
      </w:pPr>
      <w:r>
        <w:rPr>
          <w:rFonts w:hint="eastAsia" w:ascii="汉仪仿宋简" w:hAnsi="汉仪仿宋简" w:eastAsia="汉仪仿宋简" w:cs="汉仪仿宋简"/>
        </w:rPr>
        <w:t>"不。"玛琳放下了手中的筷子。她很少在说话时放下筷子。"你不一样。"</w:t>
      </w:r>
    </w:p>
    <w:p w14:paraId="7D490A91">
      <w:pPr>
        <w:rPr>
          <w:rFonts w:hint="eastAsia" w:ascii="汉仪仿宋简" w:hAnsi="汉仪仿宋简" w:eastAsia="汉仪仿宋简" w:cs="汉仪仿宋简"/>
        </w:rPr>
      </w:pPr>
    </w:p>
    <w:p w14:paraId="1298548E">
      <w:pPr>
        <w:ind w:firstLine="397"/>
        <w:rPr>
          <w:rFonts w:hint="eastAsia" w:ascii="汉仪仿宋简" w:hAnsi="汉仪仿宋简" w:eastAsia="汉仪仿宋简" w:cs="汉仪仿宋简"/>
        </w:rPr>
      </w:pPr>
      <w:r>
        <w:rPr>
          <w:rFonts w:hint="eastAsia" w:ascii="汉仪仿宋简" w:hAnsi="汉仪仿宋简" w:eastAsia="汉仪仿宋简" w:cs="汉仪仿宋简"/>
        </w:rPr>
        <w:t>莉莉安抬头。玛琳的淡蓝色眼睛正对着她。那种认真不像是平时的"我要告诉你一个食堂今天的特供菜"——更像是"我在说一件我已经想了很多个晚上但不确定该不该告诉你"的事情。</w:t>
      </w:r>
    </w:p>
    <w:p w14:paraId="41C656B1">
      <w:pPr>
        <w:rPr>
          <w:rFonts w:hint="eastAsia" w:ascii="汉仪仿宋简" w:hAnsi="汉仪仿宋简" w:eastAsia="汉仪仿宋简" w:cs="汉仪仿宋简"/>
        </w:rPr>
      </w:pPr>
    </w:p>
    <w:p w14:paraId="54EC062A">
      <w:pPr>
        <w:ind w:firstLine="397"/>
        <w:rPr>
          <w:rFonts w:hint="eastAsia" w:ascii="汉仪仿宋简" w:hAnsi="汉仪仿宋简" w:eastAsia="汉仪仿宋简" w:cs="汉仪仿宋简"/>
        </w:rPr>
      </w:pPr>
      <w:r>
        <w:rPr>
          <w:rFonts w:hint="eastAsia" w:ascii="汉仪仿宋简" w:hAnsi="汉仪仿宋简" w:eastAsia="汉仪仿宋简" w:cs="汉仪仿宋简"/>
        </w:rPr>
        <w:t>"你是历史上第一个进入学院的平民。这意味着什么——你背后有人。一个能打破百年校规的人。在边境的那些小贵族——比如男爵、子爵——他们不知道你的背景到底是谁。但他们看到的是什么。一个魔力充沛到能和凯恩千金对抗的女孩。一个被院长们特殊对待的女孩。一个背后有神秘势力帮她打通了入学关卡的女孩。所以他们会猜测——你是不是某位大人物的私生女。因为白发被家族排挤，但暗中有力量在保护你。"玛琳的语速在这里慢下来。慢到莉莉安能听出每一个字都是她事先想过无数次的。</w:t>
      </w:r>
    </w:p>
    <w:p w14:paraId="19BBA0BD">
      <w:pPr>
        <w:rPr>
          <w:rFonts w:hint="eastAsia" w:ascii="汉仪仿宋简" w:hAnsi="汉仪仿宋简" w:eastAsia="汉仪仿宋简" w:cs="汉仪仿宋简"/>
        </w:rPr>
      </w:pPr>
    </w:p>
    <w:p w14:paraId="5BFD5202">
      <w:pPr>
        <w:ind w:firstLine="397"/>
        <w:rPr>
          <w:rFonts w:hint="eastAsia" w:ascii="汉仪仿宋简" w:hAnsi="汉仪仿宋简" w:eastAsia="汉仪仿宋简" w:cs="汉仪仿宋简"/>
        </w:rPr>
      </w:pPr>
      <w:r>
        <w:rPr>
          <w:rFonts w:hint="eastAsia" w:ascii="汉仪仿宋简" w:hAnsi="汉仪仿宋简" w:eastAsia="汉仪仿宋简" w:cs="汉仪仿宋简"/>
        </w:rPr>
        <w:t>"再加上你的魔力充沛得简直过分——如果哪个家族想要改善子孙后代的天赋，娶你这样的妻子是他们能找到的最划算的交易。一个能生出高魔力后代的妻子，比一个血统纯正但魔力平庸的千金在这方面的价值——要大得多。边境的贵族更务实。他们不关心教典上的'白发魔女'故事。他们只认实际利益。"</w:t>
      </w:r>
    </w:p>
    <w:p w14:paraId="2BDBBF19">
      <w:pPr>
        <w:rPr>
          <w:rFonts w:hint="eastAsia" w:ascii="汉仪仿宋简" w:hAnsi="汉仪仿宋简" w:eastAsia="汉仪仿宋简" w:cs="汉仪仿宋简"/>
        </w:rPr>
      </w:pPr>
    </w:p>
    <w:p w14:paraId="753EE542">
      <w:pPr>
        <w:ind w:firstLine="397"/>
        <w:rPr>
          <w:rFonts w:hint="eastAsia" w:ascii="汉仪仿宋简" w:hAnsi="汉仪仿宋简" w:eastAsia="汉仪仿宋简" w:cs="汉仪仿宋简"/>
        </w:rPr>
      </w:pPr>
      <w:r>
        <w:rPr>
          <w:rFonts w:hint="eastAsia" w:ascii="汉仪仿宋简" w:hAnsi="汉仪仿宋简" w:eastAsia="汉仪仿宋简" w:cs="汉仪仿宋简"/>
        </w:rPr>
        <w:t>莉莉安沉默了很久。然后说了一句："可是我的头发……教典里……"</w:t>
      </w:r>
    </w:p>
    <w:p w14:paraId="2024CBA4">
      <w:pPr>
        <w:rPr>
          <w:rFonts w:hint="eastAsia" w:ascii="汉仪仿宋简" w:hAnsi="汉仪仿宋简" w:eastAsia="汉仪仿宋简" w:cs="汉仪仿宋简"/>
        </w:rPr>
      </w:pPr>
    </w:p>
    <w:p w14:paraId="119D204C">
      <w:pPr>
        <w:ind w:firstLine="397"/>
        <w:rPr>
          <w:rFonts w:hint="eastAsia" w:ascii="汉仪仿宋简" w:hAnsi="汉仪仿宋简" w:eastAsia="汉仪仿宋简" w:cs="汉仪仿宋简"/>
        </w:rPr>
      </w:pPr>
      <w:r>
        <w:rPr>
          <w:rFonts w:hint="eastAsia" w:ascii="汉仪仿宋简" w:hAnsi="汉仪仿宋简" w:eastAsia="汉仪仿宋简" w:cs="汉仪仿宋简"/>
        </w:rPr>
        <w:t>"教典是写给内圈贵族看的。让他们继续相信他们维持现状是有宗教上的正当理由的。但边境不一样。边境的人每天都在和冷硬的土地、和经常找上门来的领主麻烦、和'如何在下一个冬天到来之前填满粮仓'这种问题打交道。他们没空管你头发是什么颜色。他们只看——结果。"</w:t>
      </w:r>
    </w:p>
    <w:p w14:paraId="09B68470">
      <w:pPr>
        <w:rPr>
          <w:rFonts w:hint="eastAsia" w:ascii="汉仪仿宋简" w:hAnsi="汉仪仿宋简" w:eastAsia="汉仪仿宋简" w:cs="汉仪仿宋简"/>
        </w:rPr>
      </w:pPr>
    </w:p>
    <w:p w14:paraId="774540D9">
      <w:pPr>
        <w:ind w:firstLine="397"/>
        <w:rPr>
          <w:rFonts w:hint="eastAsia" w:ascii="汉仪仿宋简" w:hAnsi="汉仪仿宋简" w:eastAsia="汉仪仿宋简" w:cs="汉仪仿宋简"/>
        </w:rPr>
      </w:pPr>
      <w:r>
        <w:rPr>
          <w:rFonts w:hint="eastAsia" w:ascii="汉仪仿宋简" w:hAnsi="汉仪仿宋简" w:eastAsia="汉仪仿宋简" w:cs="汉仪仿宋简"/>
        </w:rPr>
        <w:t>莉莉安低下头。她看着自己面前那碗已经凉了的汤。汤面上倒映着一小块圆形窗户的光。玛琳的话在她心里一遍遍重复。她不是完全相信。但也不是完全不——那个词叫希望。她不敢说那个词。但玛琳把它悄悄放在了她的汤面上。</w:t>
      </w:r>
    </w:p>
    <w:p w14:paraId="6DBDC002">
      <w:pPr>
        <w:rPr>
          <w:rFonts w:hint="eastAsia" w:ascii="汉仪仿宋简" w:hAnsi="汉仪仿宋简" w:eastAsia="汉仪仿宋简" w:cs="汉仪仿宋简"/>
        </w:rPr>
      </w:pPr>
    </w:p>
    <w:p w14:paraId="08EEA58E">
      <w:pPr>
        <w:ind w:firstLine="397"/>
        <w:rPr>
          <w:rFonts w:hint="eastAsia" w:ascii="汉仪仿宋简" w:hAnsi="汉仪仿宋简" w:eastAsia="汉仪仿宋简" w:cs="汉仪仿宋简"/>
        </w:rPr>
      </w:pPr>
      <w:r>
        <w:rPr>
          <w:rFonts w:hint="eastAsia" w:ascii="汉仪仿宋简" w:hAnsi="汉仪仿宋简" w:eastAsia="汉仪仿宋简" w:cs="汉仪仿宋简"/>
        </w:rPr>
        <w:t>"如果——有人来见你的话——"玛琳的声音变回了平时的轻快，但那种轻快下面有什么东西在微微颤抖，"——至少给人家一个见面的机会。不是什么坏事。"</w:t>
      </w:r>
    </w:p>
    <w:p w14:paraId="757D37B7">
      <w:pPr>
        <w:rPr>
          <w:rFonts w:hint="eastAsia" w:ascii="汉仪仿宋简" w:hAnsi="汉仪仿宋简" w:eastAsia="汉仪仿宋简" w:cs="汉仪仿宋简"/>
        </w:rPr>
      </w:pPr>
    </w:p>
    <w:p w14:paraId="346A83D2">
      <w:pPr>
        <w:ind w:firstLine="397"/>
        <w:rPr>
          <w:rFonts w:hint="eastAsia" w:ascii="汉仪仿宋简" w:hAnsi="汉仪仿宋简" w:eastAsia="汉仪仿宋简" w:cs="汉仪仿宋简"/>
        </w:rPr>
      </w:pPr>
      <w:r>
        <w:rPr>
          <w:rFonts w:hint="eastAsia" w:ascii="汉仪仿宋简" w:hAnsi="汉仪仿宋简" w:eastAsia="汉仪仿宋简" w:cs="汉仪仿宋简"/>
        </w:rPr>
        <w:t>莉莉安没有回答。</w:t>
      </w:r>
    </w:p>
    <w:p w14:paraId="3169281E">
      <w:pPr>
        <w:rPr>
          <w:rFonts w:hint="eastAsia" w:ascii="汉仪仿宋简" w:hAnsi="汉仪仿宋简" w:eastAsia="汉仪仿宋简" w:cs="汉仪仿宋简"/>
        </w:rPr>
      </w:pPr>
    </w:p>
    <w:p w14:paraId="746D68A0">
      <w:pPr>
        <w:rPr>
          <w:rFonts w:hint="eastAsia" w:ascii="汉仪仿宋简" w:hAnsi="汉仪仿宋简" w:eastAsia="汉仪仿宋简" w:cs="汉仪仿宋简"/>
        </w:rPr>
      </w:pPr>
      <w:r>
        <w:rPr>
          <w:rFonts w:hint="eastAsia" w:ascii="汉仪仿宋简" w:hAnsi="汉仪仿宋简" w:eastAsia="汉仪仿宋简" w:cs="汉仪仿宋简"/>
        </w:rPr>
        <w:t>（六）</w:t>
      </w:r>
    </w:p>
    <w:p w14:paraId="78DABE18">
      <w:pPr>
        <w:rPr>
          <w:rFonts w:hint="eastAsia" w:ascii="汉仪仿宋简" w:hAnsi="汉仪仿宋简" w:eastAsia="汉仪仿宋简" w:cs="汉仪仿宋简"/>
        </w:rPr>
      </w:pPr>
    </w:p>
    <w:p w14:paraId="42879084">
      <w:pPr>
        <w:ind w:firstLine="397"/>
        <w:rPr>
          <w:rFonts w:hint="eastAsia" w:ascii="汉仪仿宋简" w:hAnsi="汉仪仿宋简" w:eastAsia="汉仪仿宋简" w:cs="汉仪仿宋简"/>
        </w:rPr>
      </w:pPr>
      <w:r>
        <w:rPr>
          <w:rFonts w:hint="eastAsia" w:ascii="汉仪仿宋简" w:hAnsi="汉仪仿宋简" w:eastAsia="汉仪仿宋简" w:cs="汉仪仿宋简"/>
        </w:rPr>
        <w:t>三天后，一个穿着政商学院校服的少年在走廊拐角拦住了莉莉安。</w:t>
      </w:r>
    </w:p>
    <w:p w14:paraId="675F5FED">
      <w:pPr>
        <w:rPr>
          <w:rFonts w:hint="eastAsia" w:ascii="汉仪仿宋简" w:hAnsi="汉仪仿宋简" w:eastAsia="汉仪仿宋简" w:cs="汉仪仿宋简"/>
        </w:rPr>
      </w:pPr>
    </w:p>
    <w:p w14:paraId="772E44B5">
      <w:pPr>
        <w:ind w:firstLine="397"/>
        <w:rPr>
          <w:rFonts w:hint="eastAsia" w:ascii="汉仪仿宋简" w:hAnsi="汉仪仿宋简" w:eastAsia="汉仪仿宋简" w:cs="汉仪仿宋简"/>
        </w:rPr>
      </w:pPr>
      <w:r>
        <w:rPr>
          <w:rFonts w:hint="eastAsia" w:ascii="汉仪仿宋简" w:hAnsi="汉仪仿宋简" w:eastAsia="汉仪仿宋简" w:cs="汉仪仿宋简"/>
        </w:rPr>
        <w:t>他看起来十六岁，领结系得快要勒住自己的喉结。胸口的家族纹章是交叉的镰刀与麦穗——莉莉安现在能认出几个主要家族的纹章了，这是米德兰男爵家的标记。他开口说第一句话时声音往上扬，把陈述句变成了问句。</w:t>
      </w:r>
    </w:p>
    <w:p w14:paraId="5FCC496C">
      <w:pPr>
        <w:rPr>
          <w:rFonts w:hint="eastAsia" w:ascii="汉仪仿宋简" w:hAnsi="汉仪仿宋简" w:eastAsia="汉仪仿宋简" w:cs="汉仪仿宋简"/>
        </w:rPr>
      </w:pPr>
    </w:p>
    <w:p w14:paraId="268AA64D">
      <w:pPr>
        <w:ind w:firstLine="397"/>
        <w:rPr>
          <w:rFonts w:hint="eastAsia" w:ascii="汉仪仿宋简" w:hAnsi="汉仪仿宋简" w:eastAsia="汉仪仿宋简" w:cs="汉仪仿宋简"/>
        </w:rPr>
      </w:pPr>
      <w:r>
        <w:rPr>
          <w:rFonts w:hint="eastAsia" w:ascii="汉仪仿宋简" w:hAnsi="汉仪仿宋简" w:eastAsia="汉仪仿宋简" w:cs="汉仪仿宋简"/>
        </w:rPr>
        <w:t>"请问——您是莉莉安小姐吗。"</w:t>
      </w:r>
    </w:p>
    <w:p w14:paraId="32D6BD93">
      <w:pPr>
        <w:rPr>
          <w:rFonts w:hint="eastAsia" w:ascii="汉仪仿宋简" w:hAnsi="汉仪仿宋简" w:eastAsia="汉仪仿宋简" w:cs="汉仪仿宋简"/>
        </w:rPr>
      </w:pPr>
    </w:p>
    <w:p w14:paraId="623644FA">
      <w:pPr>
        <w:ind w:firstLine="397"/>
        <w:rPr>
          <w:rFonts w:hint="eastAsia" w:ascii="汉仪仿宋简" w:hAnsi="汉仪仿宋简" w:eastAsia="汉仪仿宋简" w:cs="汉仪仿宋简"/>
        </w:rPr>
      </w:pPr>
      <w:r>
        <w:rPr>
          <w:rFonts w:hint="eastAsia" w:ascii="汉仪仿宋简" w:hAnsi="汉仪仿宋简" w:eastAsia="汉仪仿宋简" w:cs="汉仪仿宋简"/>
        </w:rPr>
        <w:t>"我是。"</w:t>
      </w:r>
    </w:p>
    <w:p w14:paraId="0C749F5F">
      <w:pPr>
        <w:rPr>
          <w:rFonts w:hint="eastAsia" w:ascii="汉仪仿宋简" w:hAnsi="汉仪仿宋简" w:eastAsia="汉仪仿宋简" w:cs="汉仪仿宋简"/>
        </w:rPr>
      </w:pPr>
    </w:p>
    <w:p w14:paraId="7C68C2B3">
      <w:pPr>
        <w:ind w:firstLine="397"/>
        <w:rPr>
          <w:rFonts w:hint="eastAsia" w:ascii="汉仪仿宋简" w:hAnsi="汉仪仿宋简" w:eastAsia="汉仪仿宋简" w:cs="汉仪仿宋简"/>
        </w:rPr>
      </w:pPr>
      <w:r>
        <w:rPr>
          <w:rFonts w:hint="eastAsia" w:ascii="汉仪仿宋简" w:hAnsi="汉仪仿宋简" w:eastAsia="汉仪仿宋简" w:cs="汉仪仿宋简"/>
        </w:rPr>
        <w:t>"我叫哈罗德·米德兰。米德兰男爵的长子——政商学院二年级。费尔德小姐说——如果有诚意的话——可以来和您当面谈谈。所以我就鼓起勇气——"</w:t>
      </w:r>
    </w:p>
    <w:p w14:paraId="12B18105">
      <w:pPr>
        <w:rPr>
          <w:rFonts w:hint="eastAsia" w:ascii="汉仪仿宋简" w:hAnsi="汉仪仿宋简" w:eastAsia="汉仪仿宋简" w:cs="汉仪仿宋简"/>
        </w:rPr>
      </w:pPr>
    </w:p>
    <w:p w14:paraId="1EEF546B">
      <w:pPr>
        <w:ind w:firstLine="397"/>
        <w:rPr>
          <w:rFonts w:hint="eastAsia" w:ascii="汉仪仿宋简" w:hAnsi="汉仪仿宋简" w:eastAsia="汉仪仿宋简" w:cs="汉仪仿宋简"/>
        </w:rPr>
      </w:pPr>
      <w:r>
        <w:rPr>
          <w:rFonts w:hint="eastAsia" w:ascii="汉仪仿宋简" w:hAnsi="汉仪仿宋简" w:eastAsia="汉仪仿宋简" w:cs="汉仪仿宋简"/>
        </w:rPr>
        <w:t>他吸了一口气。然后开始详细讲述米德兰领地的产业构成。丘陵地带。主要出产果园和蜂蜜。每年两季的苹果和梨，蜂蜜的出产量在过去三年中稳定增长，父亲去年扩建了蜂蜜加工工坊。"我们家是独子。所以继承的时候没有兄弟争产的问题，领地管理会比较——会比较平稳。"</w:t>
      </w:r>
    </w:p>
    <w:p w14:paraId="632487A8">
      <w:pPr>
        <w:rPr>
          <w:rFonts w:hint="eastAsia" w:ascii="汉仪仿宋简" w:hAnsi="汉仪仿宋简" w:eastAsia="汉仪仿宋简" w:cs="汉仪仿宋简"/>
        </w:rPr>
      </w:pPr>
    </w:p>
    <w:p w14:paraId="2D0E3B16">
      <w:pPr>
        <w:ind w:firstLine="397"/>
        <w:rPr>
          <w:rFonts w:hint="eastAsia" w:ascii="汉仪仿宋简" w:hAnsi="汉仪仿宋简" w:eastAsia="汉仪仿宋简" w:cs="汉仪仿宋简"/>
        </w:rPr>
      </w:pPr>
      <w:r>
        <w:rPr>
          <w:rFonts w:hint="eastAsia" w:ascii="汉仪仿宋简" w:hAnsi="汉仪仿宋简" w:eastAsia="汉仪仿宋简" w:cs="汉仪仿宋简"/>
        </w:rPr>
        <w:t>他最后几个字像是从某份课堂上交过的报告里直接搬来的。他把苹果的品种列表背完了，然后陷入了一段不知该看哪里的沉默中，耳朵红透了。</w:t>
      </w:r>
    </w:p>
    <w:p w14:paraId="637F21F0">
      <w:pPr>
        <w:rPr>
          <w:rFonts w:hint="eastAsia" w:ascii="汉仪仿宋简" w:hAnsi="汉仪仿宋简" w:eastAsia="汉仪仿宋简" w:cs="汉仪仿宋简"/>
        </w:rPr>
      </w:pPr>
    </w:p>
    <w:p w14:paraId="58166DE9">
      <w:pPr>
        <w:ind w:firstLine="397"/>
        <w:rPr>
          <w:rFonts w:hint="eastAsia" w:ascii="汉仪仿宋简" w:hAnsi="汉仪仿宋简" w:eastAsia="汉仪仿宋简" w:cs="汉仪仿宋简"/>
        </w:rPr>
      </w:pPr>
      <w:r>
        <w:rPr>
          <w:rFonts w:hint="eastAsia" w:ascii="汉仪仿宋简" w:hAnsi="汉仪仿宋简" w:eastAsia="汉仪仿宋简" w:cs="汉仪仿宋简"/>
        </w:rPr>
        <w:t>玛琳从拐角处探出半个头。她的眼睛亮得像两颗刚被擦过的蓝宝石。她对着莉莉安无声地比划了两个大拇指。</w:t>
      </w:r>
    </w:p>
    <w:p w14:paraId="6507DD24">
      <w:pPr>
        <w:rPr>
          <w:rFonts w:hint="eastAsia" w:ascii="汉仪仿宋简" w:hAnsi="汉仪仿宋简" w:eastAsia="汉仪仿宋简" w:cs="汉仪仿宋简"/>
        </w:rPr>
      </w:pPr>
    </w:p>
    <w:p w14:paraId="2F365016">
      <w:pPr>
        <w:ind w:firstLine="397"/>
        <w:rPr>
          <w:rFonts w:hint="eastAsia" w:ascii="汉仪仿宋简" w:hAnsi="汉仪仿宋简" w:eastAsia="汉仪仿宋简" w:cs="汉仪仿宋简"/>
        </w:rPr>
      </w:pPr>
      <w:r>
        <w:rPr>
          <w:rFonts w:hint="eastAsia" w:ascii="汉仪仿宋简" w:hAnsi="汉仪仿宋简" w:eastAsia="汉仪仿宋简" w:cs="汉仪仿宋简"/>
        </w:rPr>
        <w:t>莉莉安呼出一口气。她把魔法书换到左手。向少年点了点头。"我们去那边的花园坐下说吧。"</w:t>
      </w:r>
    </w:p>
    <w:p w14:paraId="3F6A0F9A">
      <w:pPr>
        <w:rPr>
          <w:rFonts w:hint="eastAsia" w:ascii="汉仪仿宋简" w:hAnsi="汉仪仿宋简" w:eastAsia="汉仪仿宋简" w:cs="汉仪仿宋简"/>
        </w:rPr>
      </w:pPr>
    </w:p>
    <w:p w14:paraId="2BE435E7">
      <w:pPr>
        <w:ind w:firstLine="397"/>
        <w:rPr>
          <w:rFonts w:hint="eastAsia" w:ascii="汉仪仿宋简" w:hAnsi="汉仪仿宋简" w:eastAsia="汉仪仿宋简" w:cs="汉仪仿宋简"/>
        </w:rPr>
      </w:pPr>
      <w:r>
        <w:rPr>
          <w:rFonts w:hint="eastAsia" w:ascii="汉仪仿宋简" w:hAnsi="汉仪仿宋简" w:eastAsia="汉仪仿宋简" w:cs="汉仪仿宋简"/>
        </w:rPr>
        <w:t>哈罗德如释重负。在走去花园的路上，他解松了自己的领结。</w:t>
      </w:r>
    </w:p>
    <w:p w14:paraId="1FBA90E0">
      <w:pPr>
        <w:rPr>
          <w:rFonts w:hint="eastAsia" w:ascii="汉仪仿宋简" w:hAnsi="汉仪仿宋简" w:eastAsia="汉仪仿宋简" w:cs="汉仪仿宋简"/>
        </w:rPr>
      </w:pPr>
    </w:p>
    <w:p w14:paraId="63E451DE">
      <w:pPr>
        <w:ind w:firstLine="397"/>
        <w:rPr>
          <w:rFonts w:hint="eastAsia" w:ascii="汉仪仿宋简" w:hAnsi="汉仪仿宋简" w:eastAsia="汉仪仿宋简" w:cs="汉仪仿宋简"/>
        </w:rPr>
      </w:pPr>
      <w:r>
        <w:rPr>
          <w:rFonts w:hint="eastAsia" w:ascii="汉仪仿宋简" w:hAnsi="汉仪仿宋简" w:eastAsia="汉仪仿宋简" w:cs="汉仪仿宋简"/>
        </w:rPr>
        <w:t>那天傍晚，莉莉安礼貌地感谢了哈罗德的诚意，说她想继续专注于魔法学业。哈罗德离开时看起来有些低落——但走路的步伐比来时轻快了些。至少他的领结不会再勒得他喘不过气。</w:t>
      </w:r>
    </w:p>
    <w:p w14:paraId="1BD2EC0A">
      <w:pPr>
        <w:rPr>
          <w:rFonts w:hint="eastAsia" w:ascii="汉仪仿宋简" w:hAnsi="汉仪仿宋简" w:eastAsia="汉仪仿宋简" w:cs="汉仪仿宋简"/>
        </w:rPr>
      </w:pPr>
    </w:p>
    <w:p w14:paraId="7C44BA98">
      <w:pPr>
        <w:ind w:firstLine="397"/>
        <w:rPr>
          <w:rFonts w:hint="eastAsia" w:ascii="汉仪仿宋简" w:hAnsi="汉仪仿宋简" w:eastAsia="汉仪仿宋简" w:cs="汉仪仿宋简"/>
        </w:rPr>
      </w:pPr>
      <w:r>
        <w:rPr>
          <w:rFonts w:hint="eastAsia" w:ascii="汉仪仿宋简" w:hAnsi="汉仪仿宋简" w:eastAsia="汉仪仿宋简" w:cs="汉仪仿宋简"/>
        </w:rPr>
        <w:t>一周后来了第二个。边境子爵家的次子。带来了一份由家中管家手绘的领地地图——画得相当精细，标出了主要道路、河流和最近的温泉位置。温泉。玛琳听到这两个字时激动得差点把手中的汤洒在桌上。莉莉安婉拒了。</w:t>
      </w:r>
    </w:p>
    <w:p w14:paraId="71318F6B">
      <w:pPr>
        <w:rPr>
          <w:rFonts w:hint="eastAsia" w:ascii="汉仪仿宋简" w:hAnsi="汉仪仿宋简" w:eastAsia="汉仪仿宋简" w:cs="汉仪仿宋简"/>
        </w:rPr>
      </w:pPr>
    </w:p>
    <w:p w14:paraId="6845CB00">
      <w:pPr>
        <w:ind w:firstLine="397"/>
        <w:rPr>
          <w:rFonts w:hint="eastAsia" w:ascii="汉仪仿宋简" w:hAnsi="汉仪仿宋简" w:eastAsia="汉仪仿宋简" w:cs="汉仪仿宋简"/>
        </w:rPr>
      </w:pPr>
      <w:r>
        <w:rPr>
          <w:rFonts w:hint="eastAsia" w:ascii="汉仪仿宋简" w:hAnsi="汉仪仿宋简" w:eastAsia="汉仪仿宋简" w:cs="汉仪仿宋简"/>
        </w:rPr>
        <w:t>又过了几天来了第三个。一个据说是退休骑士团少尉的远房侄子，谈吐从容得多。莉莉安婉拒了。</w:t>
      </w:r>
    </w:p>
    <w:p w14:paraId="3E9BAB30">
      <w:pPr>
        <w:rPr>
          <w:rFonts w:hint="eastAsia" w:ascii="汉仪仿宋简" w:hAnsi="汉仪仿宋简" w:eastAsia="汉仪仿宋简" w:cs="汉仪仿宋简"/>
        </w:rPr>
      </w:pPr>
    </w:p>
    <w:p w14:paraId="4FF4B24C">
      <w:pPr>
        <w:ind w:firstLine="397"/>
        <w:rPr>
          <w:rFonts w:hint="eastAsia" w:ascii="汉仪仿宋简" w:hAnsi="汉仪仿宋简" w:eastAsia="汉仪仿宋简" w:cs="汉仪仿宋简"/>
        </w:rPr>
      </w:pPr>
      <w:r>
        <w:rPr>
          <w:rFonts w:hint="eastAsia" w:ascii="汉仪仿宋简" w:hAnsi="汉仪仿宋简" w:eastAsia="汉仪仿宋简" w:cs="汉仪仿宋简"/>
        </w:rPr>
        <w:t>每一个求亲者离开之后，玛琳的笑容都会在短暂的光亮之后——暗暗地收回几分。从最初的兴致勃勃双眼放光，到第二次之后的那种"啊真是太可惜了"中掺杂的零星的沮丧，到第三次之后——她的笑已经维持得有点勉强了。莉莉安注意到了，但不理解为什么。她以为玛琳只是为朋友错过好姻缘而遗憾。她没有追问——因为如果追问了，玛琳大概会说"没什么，只是觉得那些人都挺好的"，然后迅速换一个话题。玛琳每次换话题的速度都很快，快到让人觉得她在藏东西。但莉莉安告诉自己——每个人都有自己的事不想说。她尊重这个。</w:t>
      </w:r>
    </w:p>
    <w:p w14:paraId="2126BEED">
      <w:pPr>
        <w:rPr>
          <w:rFonts w:hint="eastAsia" w:ascii="汉仪仿宋简" w:hAnsi="汉仪仿宋简" w:eastAsia="汉仪仿宋简" w:cs="汉仪仿宋简"/>
        </w:rPr>
      </w:pPr>
    </w:p>
    <w:p w14:paraId="107C043F">
      <w:pPr>
        <w:ind w:firstLine="397"/>
        <w:rPr>
          <w:rFonts w:hint="eastAsia" w:ascii="汉仪仿宋简" w:hAnsi="汉仪仿宋简" w:eastAsia="汉仪仿宋简" w:cs="汉仪仿宋简"/>
        </w:rPr>
      </w:pPr>
      <w:r>
        <w:rPr>
          <w:rFonts w:hint="eastAsia" w:ascii="汉仪仿宋简" w:hAnsi="汉仪仿宋简" w:eastAsia="汉仪仿宋简" w:cs="汉仪仿宋简"/>
        </w:rPr>
        <w:t>莉莉安在拒绝每一个求亲者时心里想的都是同一件事：她是师父送来的。师父花了不知道多少力气才让她这个平民坐进这间教室——她不能为了一个安逸的婚约就转身离开。每次想起师父——想起他坐在那把旧椅子上，把她翻乱的魔法书一本一本码回书架上，码得和昨天一模一样——她就会更加确定。她没有把这些话告诉玛琳。不是因为不相信她。而是因为一旦说出来——就等于承认了那个她不想问自己的问题：师父现在在哪里。她现在做的这一切——努力学习魔法、通过每一次考试——是在完成师父的期望，还是在浪费师父花在她身上的那些她至今仍然不知道具体代价的心血。</w:t>
      </w:r>
    </w:p>
    <w:p w14:paraId="797960D3">
      <w:pPr>
        <w:rPr>
          <w:rFonts w:hint="eastAsia" w:ascii="汉仪仿宋简" w:hAnsi="汉仪仿宋简" w:eastAsia="汉仪仿宋简" w:cs="汉仪仿宋简"/>
        </w:rPr>
      </w:pPr>
    </w:p>
    <w:p w14:paraId="012641DF">
      <w:pPr>
        <w:ind w:firstLine="397"/>
        <w:rPr>
          <w:rFonts w:hint="eastAsia" w:ascii="汉仪仿宋简" w:hAnsi="汉仪仿宋简" w:eastAsia="汉仪仿宋简" w:cs="汉仪仿宋简"/>
        </w:rPr>
      </w:pPr>
      <w:r>
        <w:rPr>
          <w:rFonts w:hint="eastAsia" w:ascii="汉仪仿宋简" w:hAnsi="汉仪仿宋简" w:eastAsia="汉仪仿宋简" w:cs="汉仪仿宋简"/>
        </w:rPr>
        <w:t>她没有告诉玛琳。她只是说："我想继续学魔法。"</w:t>
      </w:r>
    </w:p>
    <w:p w14:paraId="2305940A">
      <w:pPr>
        <w:rPr>
          <w:rFonts w:hint="eastAsia" w:ascii="汉仪仿宋简" w:hAnsi="汉仪仿宋简" w:eastAsia="汉仪仿宋简" w:cs="汉仪仿宋简"/>
        </w:rPr>
      </w:pPr>
    </w:p>
    <w:p w14:paraId="0E70ECF9">
      <w:pPr>
        <w:rPr>
          <w:rFonts w:hint="eastAsia" w:ascii="汉仪仿宋简" w:hAnsi="汉仪仿宋简" w:eastAsia="汉仪仿宋简" w:cs="汉仪仿宋简"/>
        </w:rPr>
      </w:pPr>
      <w:r>
        <w:rPr>
          <w:rFonts w:hint="eastAsia" w:ascii="汉仪仿宋简" w:hAnsi="汉仪仿宋简" w:eastAsia="汉仪仿宋简" w:cs="汉仪仿宋简"/>
        </w:rPr>
        <w:t>（七）</w:t>
      </w:r>
    </w:p>
    <w:p w14:paraId="5ED95737">
      <w:pPr>
        <w:rPr>
          <w:rFonts w:hint="eastAsia" w:ascii="汉仪仿宋简" w:hAnsi="汉仪仿宋简" w:eastAsia="汉仪仿宋简" w:cs="汉仪仿宋简"/>
        </w:rPr>
      </w:pPr>
    </w:p>
    <w:p w14:paraId="4E2847E3">
      <w:pPr>
        <w:ind w:firstLine="397"/>
        <w:rPr>
          <w:rFonts w:hint="eastAsia" w:ascii="汉仪仿宋简" w:hAnsi="汉仪仿宋简" w:eastAsia="汉仪仿宋简" w:cs="汉仪仿宋简"/>
        </w:rPr>
      </w:pPr>
      <w:r>
        <w:rPr>
          <w:rFonts w:hint="eastAsia" w:ascii="汉仪仿宋简" w:hAnsi="汉仪仿宋简" w:eastAsia="汉仪仿宋简" w:cs="汉仪仿宋简"/>
        </w:rPr>
        <w:t>艾尔文的"偶遇"越来越频繁了。</w:t>
      </w:r>
    </w:p>
    <w:p w14:paraId="28102B9E">
      <w:pPr>
        <w:rPr>
          <w:rFonts w:hint="eastAsia" w:ascii="汉仪仿宋简" w:hAnsi="汉仪仿宋简" w:eastAsia="汉仪仿宋简" w:cs="汉仪仿宋简"/>
        </w:rPr>
      </w:pPr>
    </w:p>
    <w:p w14:paraId="18C84E3D">
      <w:pPr>
        <w:rPr>
          <w:rFonts w:hint="eastAsia" w:ascii="汉仪仿宋简" w:hAnsi="汉仪仿宋简" w:eastAsia="汉仪仿宋简" w:cs="汉仪仿宋简"/>
        </w:rPr>
      </w:pPr>
      <w:r>
        <w:rPr>
          <w:rFonts w:hint="eastAsia" w:ascii="汉仪仿宋简" w:hAnsi="汉仪仿宋简" w:eastAsia="汉仪仿宋简" w:cs="汉仪仿宋简"/>
        </w:rPr>
        <w:t>第一次是在图书馆侧门外通往地下层的楼梯口。他说："真巧，散步？"她当时以为真的是巧。第二次是在花园第四条长椅旁——她穿过野蔷薇丛的捷径和艾尔文每天下午晒太阳的位置刚好重叠。第三次是在主教学楼后方。第四次。第五次。他开始不解释那些碰巧的原因。只是每次都在那里。背靠着墙，或者坐在那张歪歪斜斜的长椅上，手边放着一个看似随意的道具：翻到一半的发黄文献、看起来像是法器的圆盘形压书石、或者——最常用的——半瓶永远喝不完的葡萄酒。</w:t>
      </w:r>
    </w:p>
    <w:p w14:paraId="4A7E2E4B">
      <w:pPr>
        <w:rPr>
          <w:rFonts w:hint="eastAsia" w:ascii="汉仪仿宋简" w:hAnsi="汉仪仿宋简" w:eastAsia="汉仪仿宋简" w:cs="汉仪仿宋简"/>
        </w:rPr>
      </w:pPr>
    </w:p>
    <w:p w14:paraId="5B5BB45E">
      <w:pPr>
        <w:ind w:firstLine="397"/>
        <w:rPr>
          <w:rFonts w:hint="eastAsia" w:ascii="汉仪仿宋简" w:hAnsi="汉仪仿宋简" w:eastAsia="汉仪仿宋简" w:cs="汉仪仿宋简"/>
        </w:rPr>
      </w:pPr>
      <w:r>
        <w:rPr>
          <w:rFonts w:hint="eastAsia" w:ascii="汉仪仿宋简" w:hAnsi="汉仪仿宋简" w:eastAsia="汉仪仿宋简" w:cs="汉仪仿宋简"/>
        </w:rPr>
        <w:t>每次他都会用那种慵懒随意的语气和她闲聊。但闲聊的内容总是在离开前滑入精灵的话题。像是水流有自己的引力——无论他表面上聊什么，最终都会往那个方向流淌。</w:t>
      </w:r>
    </w:p>
    <w:p w14:paraId="1B28E666">
      <w:pPr>
        <w:rPr>
          <w:rFonts w:hint="eastAsia" w:ascii="汉仪仿宋简" w:hAnsi="汉仪仿宋简" w:eastAsia="汉仪仿宋简" w:cs="汉仪仿宋简"/>
        </w:rPr>
      </w:pPr>
    </w:p>
    <w:p w14:paraId="5EBBC315">
      <w:pPr>
        <w:ind w:firstLine="397"/>
        <w:rPr>
          <w:rFonts w:hint="eastAsia" w:ascii="汉仪仿宋简" w:hAnsi="汉仪仿宋简" w:eastAsia="汉仪仿宋简" w:cs="汉仪仿宋简"/>
        </w:rPr>
      </w:pPr>
      <w:r>
        <w:rPr>
          <w:rFonts w:hint="eastAsia" w:ascii="汉仪仿宋简" w:hAnsi="汉仪仿宋简" w:eastAsia="汉仪仿宋简" w:cs="汉仪仿宋简"/>
        </w:rPr>
        <w:t>"你说，精灵会有自己的名字吗。"——那个下午他在花园长椅上，手里的葡萄酒瓶在阳光下泛着暗琥珀色，"不是人类给它们起的。它们自己起的。"</w:t>
      </w:r>
    </w:p>
    <w:p w14:paraId="2A475C26">
      <w:pPr>
        <w:rPr>
          <w:rFonts w:hint="eastAsia" w:ascii="汉仪仿宋简" w:hAnsi="汉仪仿宋简" w:eastAsia="汉仪仿宋简" w:cs="汉仪仿宋简"/>
        </w:rPr>
      </w:pPr>
    </w:p>
    <w:p w14:paraId="4A52A37B">
      <w:pPr>
        <w:ind w:firstLine="397"/>
        <w:rPr>
          <w:rFonts w:hint="eastAsia" w:ascii="汉仪仿宋简" w:hAnsi="汉仪仿宋简" w:eastAsia="汉仪仿宋简" w:cs="汉仪仿宋简"/>
        </w:rPr>
      </w:pPr>
      <w:r>
        <w:rPr>
          <w:rFonts w:hint="eastAsia" w:ascii="汉仪仿宋简" w:hAnsi="汉仪仿宋简" w:eastAsia="汉仪仿宋简" w:cs="汉仪仿宋简"/>
        </w:rPr>
        <w:t>莉莉安的手在斗篷下握紧。菲莱尔——那只通体淡蓝光晕、每晚在窗台上等她回家的小小精灵——它的名字在她脑海中闪现，像是被手指碰到的敏感开关。她小心地选择回答，尽可能不泄露任何东西："我不太清楚。教典里好像没有提到过。这个名字的事。"</w:t>
      </w:r>
    </w:p>
    <w:p w14:paraId="27AD8C73">
      <w:pPr>
        <w:rPr>
          <w:rFonts w:hint="eastAsia" w:ascii="汉仪仿宋简" w:hAnsi="汉仪仿宋简" w:eastAsia="汉仪仿宋简" w:cs="汉仪仿宋简"/>
        </w:rPr>
      </w:pPr>
    </w:p>
    <w:p w14:paraId="0B4EDD79">
      <w:pPr>
        <w:ind w:firstLine="397"/>
        <w:rPr>
          <w:rFonts w:hint="eastAsia" w:ascii="汉仪仿宋简" w:hAnsi="汉仪仿宋简" w:eastAsia="汉仪仿宋简" w:cs="汉仪仿宋简"/>
        </w:rPr>
      </w:pPr>
      <w:r>
        <w:rPr>
          <w:rFonts w:hint="eastAsia" w:ascii="汉仪仿宋简" w:hAnsi="汉仪仿宋简" w:eastAsia="汉仪仿宋简" w:cs="汉仪仿宋简"/>
        </w:rPr>
        <w:t>艾尔文喝了口酒。翻了一页文献。没有追问。但他没有追问的方式——不是"放弃了"。是"记下了"。</w:t>
      </w:r>
    </w:p>
    <w:p w14:paraId="6514F65F">
      <w:pPr>
        <w:rPr>
          <w:rFonts w:hint="eastAsia" w:ascii="汉仪仿宋简" w:hAnsi="汉仪仿宋简" w:eastAsia="汉仪仿宋简" w:cs="汉仪仿宋简"/>
        </w:rPr>
      </w:pPr>
    </w:p>
    <w:p w14:paraId="6C1D849C">
      <w:pPr>
        <w:ind w:firstLine="397"/>
        <w:rPr>
          <w:rFonts w:hint="eastAsia" w:ascii="汉仪仿宋简" w:hAnsi="汉仪仿宋简" w:eastAsia="汉仪仿宋简" w:cs="汉仪仿宋简"/>
        </w:rPr>
      </w:pPr>
      <w:r>
        <w:rPr>
          <w:rFonts w:hint="eastAsia" w:ascii="汉仪仿宋简" w:hAnsi="汉仪仿宋简" w:eastAsia="汉仪仿宋简" w:cs="汉仪仿宋简"/>
        </w:rPr>
        <w:t>又有一次。他把莉莉安请进了精灵学院院长办公室。办公室比她想象中更乱——不是脏，是那种被无数叠半翻开的文献、没有归档的散页笔记、被葡萄酒瓶压住的羊皮纸图纸所占据的特定类型知识分子的乱。墙上挂着一幅教国精灵活动密度分布图。书桌上——那张莉莉安入学考试的精灵语试卷被她一眼认出。试卷上她写的那些"乱写一通"的字迹被一圈圈标注包围。</w:t>
      </w:r>
    </w:p>
    <w:p w14:paraId="63996E0C">
      <w:pPr>
        <w:rPr>
          <w:rFonts w:hint="eastAsia" w:ascii="汉仪仿宋简" w:hAnsi="汉仪仿宋简" w:eastAsia="汉仪仿宋简" w:cs="汉仪仿宋简"/>
        </w:rPr>
      </w:pPr>
    </w:p>
    <w:p w14:paraId="201E6644">
      <w:pPr>
        <w:ind w:firstLine="397"/>
        <w:rPr>
          <w:rFonts w:hint="eastAsia" w:ascii="汉仪仿宋简" w:hAnsi="汉仪仿宋简" w:eastAsia="汉仪仿宋简" w:cs="汉仪仿宋简"/>
        </w:rPr>
      </w:pPr>
      <w:r>
        <w:rPr>
          <w:rFonts w:hint="eastAsia" w:ascii="汉仪仿宋简" w:hAnsi="汉仪仿宋简" w:eastAsia="汉仪仿宋简" w:cs="汉仪仿宋简"/>
        </w:rPr>
        <w:t>艾尔文把一份用皮纸装订的旧文献推到莉莉安面前。文献的纸页边缘已经发黄碎裂，上面的精灵文字是用某种深褐色的植物染料手写上去的——这种书写方式不是学院教的任何标准精灵语教材中使用的。但莉莉安认识。这是原初之地年长精灵们在讲述久远故事时习惯使用的一种非常古老的变体——她曾在精灵们的睡前故事中听过。如果她把手指放在那行文字下方，顺着它移动，她的脑海中会自然而然地浮现出整句翻译。</w:t>
      </w:r>
    </w:p>
    <w:p w14:paraId="188DCE8F">
      <w:pPr>
        <w:rPr>
          <w:rFonts w:hint="eastAsia" w:ascii="汉仪仿宋简" w:hAnsi="汉仪仿宋简" w:eastAsia="汉仪仿宋简" w:cs="汉仪仿宋简"/>
        </w:rPr>
      </w:pPr>
    </w:p>
    <w:p w14:paraId="70188159">
      <w:pPr>
        <w:ind w:firstLine="397"/>
        <w:rPr>
          <w:rFonts w:hint="eastAsia" w:ascii="汉仪仿宋简" w:hAnsi="汉仪仿宋简" w:eastAsia="汉仪仿宋简" w:cs="汉仪仿宋简"/>
        </w:rPr>
      </w:pPr>
      <w:r>
        <w:rPr>
          <w:rFonts w:hint="eastAsia" w:ascii="汉仪仿宋简" w:hAnsi="汉仪仿宋简" w:eastAsia="汉仪仿宋简" w:cs="汉仪仿宋简"/>
        </w:rPr>
        <w:t>她用手指定在了一个旁边更常见、更不具辨识度的字符上。</w:t>
      </w:r>
    </w:p>
    <w:p w14:paraId="7969440D">
      <w:pPr>
        <w:rPr>
          <w:rFonts w:hint="eastAsia" w:ascii="汉仪仿宋简" w:hAnsi="汉仪仿宋简" w:eastAsia="汉仪仿宋简" w:cs="汉仪仿宋简"/>
        </w:rPr>
      </w:pPr>
    </w:p>
    <w:p w14:paraId="06CC8D36">
      <w:pPr>
        <w:ind w:firstLine="397"/>
        <w:rPr>
          <w:rFonts w:hint="eastAsia" w:ascii="汉仪仿宋简" w:hAnsi="汉仪仿宋简" w:eastAsia="汉仪仿宋简" w:cs="汉仪仿宋简"/>
        </w:rPr>
      </w:pPr>
      <w:r>
        <w:rPr>
          <w:rFonts w:hint="eastAsia" w:ascii="汉仪仿宋简" w:hAnsi="汉仪仿宋简" w:eastAsia="汉仪仿宋简" w:cs="汉仪仿宋简"/>
        </w:rPr>
        <w:t>"这个字——"她的声音尽量平稳，"——可能是'树'的意思。我不太确定。"</w:t>
      </w:r>
    </w:p>
    <w:p w14:paraId="07E0C02D">
      <w:pPr>
        <w:rPr>
          <w:rFonts w:hint="eastAsia" w:ascii="汉仪仿宋简" w:hAnsi="汉仪仿宋简" w:eastAsia="汉仪仿宋简" w:cs="汉仪仿宋简"/>
        </w:rPr>
      </w:pPr>
    </w:p>
    <w:p w14:paraId="0553611E">
      <w:pPr>
        <w:ind w:firstLine="397"/>
        <w:rPr>
          <w:rFonts w:hint="eastAsia" w:ascii="汉仪仿宋简" w:hAnsi="汉仪仿宋简" w:eastAsia="汉仪仿宋简" w:cs="汉仪仿宋简"/>
        </w:rPr>
      </w:pPr>
      <w:r>
        <w:rPr>
          <w:rFonts w:hint="eastAsia" w:ascii="汉仪仿宋简" w:hAnsi="汉仪仿宋简" w:eastAsia="汉仪仿宋简" w:cs="汉仪仿宋简"/>
        </w:rPr>
        <w:t>艾尔文看着她手指的位置。然后看着她。</w:t>
      </w:r>
    </w:p>
    <w:p w14:paraId="7ABE06B1">
      <w:pPr>
        <w:rPr>
          <w:rFonts w:hint="eastAsia" w:ascii="汉仪仿宋简" w:hAnsi="汉仪仿宋简" w:eastAsia="汉仪仿宋简" w:cs="汉仪仿宋简"/>
        </w:rPr>
      </w:pPr>
    </w:p>
    <w:p w14:paraId="018E9DCC">
      <w:pPr>
        <w:ind w:firstLine="397"/>
        <w:rPr>
          <w:rFonts w:hint="eastAsia" w:ascii="汉仪仿宋简" w:hAnsi="汉仪仿宋简" w:eastAsia="汉仪仿宋简" w:cs="汉仪仿宋简"/>
        </w:rPr>
      </w:pPr>
      <w:r>
        <w:rPr>
          <w:rFonts w:hint="eastAsia" w:ascii="汉仪仿宋简" w:hAnsi="汉仪仿宋简" w:eastAsia="汉仪仿宋简" w:cs="汉仪仿宋简"/>
        </w:rPr>
        <w:t>然后笑了。那个笑没有恶意。但也没有任何可以被称之为"被成功骗过"的释然或失望。它就只是——笑。缓慢的、安静的、像一只在太阳下窝了很久的老猫终于决定睁开一只眼睛看你的那种笑。那个笑容在告诉她——他不只是知道她在说谎。他没有因为她会说谎而愤怒。他只是觉得这个游戏很有意思。一个能看懂古老精灵语、能在实战魔法中压制任何同级、能在面对全班离席时背完整篇演讲稿的女孩——在他的办公室里，手指着下方的一个字，说他可能看错了。</w:t>
      </w:r>
    </w:p>
    <w:p w14:paraId="38BE1C06">
      <w:pPr>
        <w:rPr>
          <w:rFonts w:hint="eastAsia" w:ascii="汉仪仿宋简" w:hAnsi="汉仪仿宋简" w:eastAsia="汉仪仿宋简" w:cs="汉仪仿宋简"/>
        </w:rPr>
      </w:pPr>
    </w:p>
    <w:p w14:paraId="1CFDC376">
      <w:pPr>
        <w:ind w:firstLine="397"/>
        <w:rPr>
          <w:rFonts w:hint="eastAsia" w:ascii="汉仪仿宋简" w:hAnsi="汉仪仿宋简" w:eastAsia="汉仪仿宋简" w:cs="汉仪仿宋简"/>
        </w:rPr>
      </w:pPr>
      <w:r>
        <w:rPr>
          <w:rFonts w:hint="eastAsia" w:ascii="汉仪仿宋简" w:hAnsi="汉仪仿宋简" w:eastAsia="汉仪仿宋简" w:cs="汉仪仿宋简"/>
        </w:rPr>
        <w:t>"今天天气不错。不要为难新生了。"艾尔文把文献从她面前移开。然后靠回他那张歪歪斜斜的旧椅子上，重新闭上眼睛。</w:t>
      </w:r>
    </w:p>
    <w:p w14:paraId="28421C9E">
      <w:pPr>
        <w:rPr>
          <w:rFonts w:hint="eastAsia" w:ascii="汉仪仿宋简" w:hAnsi="汉仪仿宋简" w:eastAsia="汉仪仿宋简" w:cs="汉仪仿宋简"/>
        </w:rPr>
      </w:pPr>
    </w:p>
    <w:p w14:paraId="6EEF0A39">
      <w:pPr>
        <w:ind w:firstLine="397"/>
        <w:rPr>
          <w:rFonts w:hint="eastAsia" w:ascii="汉仪仿宋简" w:hAnsi="汉仪仿宋简" w:eastAsia="汉仪仿宋简" w:cs="汉仪仿宋简"/>
        </w:rPr>
      </w:pPr>
      <w:r>
        <w:rPr>
          <w:rFonts w:hint="eastAsia" w:ascii="汉仪仿宋简" w:hAnsi="汉仪仿宋简" w:eastAsia="汉仪仿宋简" w:cs="汉仪仿宋简"/>
        </w:rPr>
        <w:t>莉莉安从椅子上站起来。从书桌边退开。退出那扇挂着褪色木牌的门。走进走廊，然后越走越快。她的手指——刚才指在文献上的那两根——还在微微发抖。不是因为被吓到。而是因为她知道那个笑容背后的意味：这个人以后还会继续做同样的事。而他每一次都会停在她差点暴露自己秘密的那一秒。</w:t>
      </w:r>
    </w:p>
    <w:p w14:paraId="78FAD821">
      <w:pPr>
        <w:rPr>
          <w:rFonts w:hint="eastAsia" w:ascii="汉仪仿宋简" w:hAnsi="汉仪仿宋简" w:eastAsia="汉仪仿宋简" w:cs="汉仪仿宋简"/>
        </w:rPr>
      </w:pPr>
    </w:p>
    <w:p w14:paraId="4E2A4287">
      <w:pPr>
        <w:ind w:firstLine="397"/>
        <w:rPr>
          <w:rFonts w:hint="eastAsia" w:ascii="汉仪仿宋简" w:hAnsi="汉仪仿宋简" w:eastAsia="汉仪仿宋简" w:cs="汉仪仿宋简"/>
        </w:rPr>
      </w:pPr>
      <w:r>
        <w:rPr>
          <w:rFonts w:hint="eastAsia" w:ascii="汉仪仿宋简" w:hAnsi="汉仪仿宋简" w:eastAsia="汉仪仿宋简" w:cs="汉仪仿宋简"/>
        </w:rPr>
        <w:t>从那天起，莉莉安开始绕路。精灵学院附近那条少有人走的小径——可以穿过野蔷薇丛、直接通往湖畔宿舍后方那条近路的最美的一段——她再也不走了。</w:t>
      </w:r>
    </w:p>
    <w:p w14:paraId="1FD4A3B9">
      <w:pPr>
        <w:rPr>
          <w:rFonts w:hint="eastAsia" w:ascii="汉仪仿宋简" w:hAnsi="汉仪仿宋简" w:eastAsia="汉仪仿宋简" w:cs="汉仪仿宋简"/>
        </w:rPr>
      </w:pPr>
    </w:p>
    <w:p w14:paraId="3F6C29AA">
      <w:pPr>
        <w:rPr>
          <w:rFonts w:hint="eastAsia" w:ascii="汉仪仿宋简" w:hAnsi="汉仪仿宋简" w:eastAsia="汉仪仿宋简" w:cs="汉仪仿宋简"/>
        </w:rPr>
      </w:pPr>
      <w:r>
        <w:rPr>
          <w:rFonts w:hint="eastAsia" w:ascii="汉仪仿宋简" w:hAnsi="汉仪仿宋简" w:eastAsia="汉仪仿宋简" w:cs="汉仪仿宋简"/>
        </w:rPr>
        <w:t>（八）</w:t>
      </w:r>
    </w:p>
    <w:p w14:paraId="3A7CAF92">
      <w:pPr>
        <w:rPr>
          <w:rFonts w:hint="eastAsia" w:ascii="汉仪仿宋简" w:hAnsi="汉仪仿宋简" w:eastAsia="汉仪仿宋简" w:cs="汉仪仿宋简"/>
        </w:rPr>
      </w:pPr>
    </w:p>
    <w:p w14:paraId="4C772754">
      <w:pPr>
        <w:ind w:firstLine="397"/>
        <w:rPr>
          <w:rFonts w:hint="eastAsia" w:ascii="汉仪仿宋简" w:hAnsi="汉仪仿宋简" w:eastAsia="汉仪仿宋简" w:cs="汉仪仿宋简"/>
        </w:rPr>
      </w:pPr>
      <w:r>
        <w:rPr>
          <w:rFonts w:hint="eastAsia" w:ascii="汉仪仿宋简" w:hAnsi="汉仪仿宋简" w:eastAsia="汉仪仿宋简" w:cs="汉仪仿宋简"/>
        </w:rPr>
        <w:t>晚上。莉莉安在窗台上找到了菲莱尔。</w:t>
      </w:r>
    </w:p>
    <w:p w14:paraId="1DF96193">
      <w:pPr>
        <w:rPr>
          <w:rFonts w:hint="eastAsia" w:ascii="汉仪仿宋简" w:hAnsi="汉仪仿宋简" w:eastAsia="汉仪仿宋简" w:cs="汉仪仿宋简"/>
        </w:rPr>
      </w:pPr>
    </w:p>
    <w:p w14:paraId="0344AB39">
      <w:pPr>
        <w:ind w:firstLine="397"/>
        <w:rPr>
          <w:rFonts w:hint="eastAsia" w:ascii="汉仪仿宋简" w:hAnsi="汉仪仿宋简" w:eastAsia="汉仪仿宋简" w:cs="汉仪仿宋简"/>
        </w:rPr>
      </w:pPr>
      <w:r>
        <w:rPr>
          <w:rFonts w:hint="eastAsia" w:ascii="汉仪仿宋简" w:hAnsi="汉仪仿宋简" w:eastAsia="汉仪仿宋简" w:cs="汉仪仿宋简"/>
        </w:rPr>
        <w:t>"你为什么那么讨厌玛琳。"她不是突然想问——她已经想了这个问题好几天了。只是今天遇到艾尔文之后，某种关于秘密和信任和欺骗的思绪打通了，让她终于愿意去追问这只精灵一直想说但不愿意说清楚的东西。</w:t>
      </w:r>
    </w:p>
    <w:p w14:paraId="293BAF90">
      <w:pPr>
        <w:rPr>
          <w:rFonts w:hint="eastAsia" w:ascii="汉仪仿宋简" w:hAnsi="汉仪仿宋简" w:eastAsia="汉仪仿宋简" w:cs="汉仪仿宋简"/>
        </w:rPr>
      </w:pPr>
    </w:p>
    <w:p w14:paraId="1C64BEEA">
      <w:pPr>
        <w:ind w:firstLine="397"/>
        <w:rPr>
          <w:rFonts w:hint="eastAsia" w:ascii="汉仪仿宋简" w:hAnsi="汉仪仿宋简" w:eastAsia="汉仪仿宋简" w:cs="汉仪仿宋简"/>
        </w:rPr>
      </w:pPr>
      <w:r>
        <w:rPr>
          <w:rFonts w:hint="eastAsia" w:ascii="汉仪仿宋简" w:hAnsi="汉仪仿宋简" w:eastAsia="汉仪仿宋简" w:cs="汉仪仿宋简"/>
        </w:rPr>
        <w:t>菲莱尔沉默了很久。不是人类那种沉默——精灵不需要呼吸，不会用咳嗽或清嗓来给自己争取时间。它的沉默就是完全的静止。光晕从平日的淡蓝先变成了深蓝，然后慢慢降向一种接近灰的颜色。</w:t>
      </w:r>
    </w:p>
    <w:p w14:paraId="5F4065A1">
      <w:pPr>
        <w:rPr>
          <w:rFonts w:hint="eastAsia" w:ascii="汉仪仿宋简" w:hAnsi="汉仪仿宋简" w:eastAsia="汉仪仿宋简" w:cs="汉仪仿宋简"/>
        </w:rPr>
      </w:pPr>
    </w:p>
    <w:p w14:paraId="706F4212">
      <w:pPr>
        <w:ind w:firstLine="397"/>
        <w:rPr>
          <w:rFonts w:hint="eastAsia" w:ascii="汉仪仿宋简" w:hAnsi="汉仪仿宋简" w:eastAsia="汉仪仿宋简" w:cs="汉仪仿宋简"/>
        </w:rPr>
      </w:pPr>
      <w:r>
        <w:rPr>
          <w:rFonts w:hint="eastAsia" w:ascii="汉仪仿宋简" w:hAnsi="汉仪仿宋简" w:eastAsia="汉仪仿宋简" w:cs="汉仪仿宋简"/>
        </w:rPr>
        <w:t>"精灵重视契约。"它的声音比平时更低。更低到莉莉安要在脑海中用力聚拢它的每一个音节，"我们自被创造出来的时候，就被刻入了与创造者的约定——改造大地，不干涉人类。那个约定我们遵守了千年。所以我们看重诚实和守信。我们——我们能闻到。当一个人重视承诺时，他的气味是洁净的。当一个说谎——背弃约定——我们闻得到。"</w:t>
      </w:r>
    </w:p>
    <w:p w14:paraId="0AF1F22C">
      <w:pPr>
        <w:rPr>
          <w:rFonts w:hint="eastAsia" w:ascii="汉仪仿宋简" w:hAnsi="汉仪仿宋简" w:eastAsia="汉仪仿宋简" w:cs="汉仪仿宋简"/>
        </w:rPr>
      </w:pPr>
    </w:p>
    <w:p w14:paraId="566488C8">
      <w:pPr>
        <w:ind w:firstLine="397"/>
        <w:rPr>
          <w:rFonts w:hint="eastAsia" w:ascii="汉仪仿宋简" w:hAnsi="汉仪仿宋简" w:eastAsia="汉仪仿宋简" w:cs="汉仪仿宋简"/>
        </w:rPr>
      </w:pPr>
      <w:r>
        <w:rPr>
          <w:rFonts w:hint="eastAsia" w:ascii="汉仪仿宋简" w:hAnsi="汉仪仿宋简" w:eastAsia="汉仪仿宋简" w:cs="汉仪仿宋简"/>
        </w:rPr>
        <w:t>"可是大多数人类不都是'臭的'吗。你说过。"</w:t>
      </w:r>
    </w:p>
    <w:p w14:paraId="5C6EE600">
      <w:pPr>
        <w:rPr>
          <w:rFonts w:hint="eastAsia" w:ascii="汉仪仿宋简" w:hAnsi="汉仪仿宋简" w:eastAsia="汉仪仿宋简" w:cs="汉仪仿宋简"/>
        </w:rPr>
      </w:pPr>
    </w:p>
    <w:p w14:paraId="21A48484">
      <w:pPr>
        <w:ind w:firstLine="397"/>
        <w:rPr>
          <w:rFonts w:hint="eastAsia" w:ascii="汉仪仿宋简" w:hAnsi="汉仪仿宋简" w:eastAsia="汉仪仿宋简" w:cs="汉仪仿宋简"/>
        </w:rPr>
      </w:pPr>
      <w:r>
        <w:rPr>
          <w:rFonts w:hint="eastAsia" w:ascii="汉仪仿宋简" w:hAnsi="汉仪仿宋简" w:eastAsia="汉仪仿宋简" w:cs="汉仪仿宋简"/>
        </w:rPr>
        <w:t>"是。大多数人类的'臭'——是泛泛的。像是你走进一间很久没有人打扫的公共浴室。你知道有不干净的东西，但你不会指着任何特定位置说'就是那里'。那种臭是人类统一带的。但她——"菲莱尔停住了。光晕猛烈地闪了一下——变成了近似风暴云的灰蓝。"——她的臭不是那种。不一样。更集中。更——针对某个特定的事。但我说不出是什么。我就是说不出来。"</w:t>
      </w:r>
    </w:p>
    <w:p w14:paraId="4AA6820C">
      <w:pPr>
        <w:rPr>
          <w:rFonts w:hint="eastAsia" w:ascii="汉仪仿宋简" w:hAnsi="汉仪仿宋简" w:eastAsia="汉仪仿宋简" w:cs="汉仪仿宋简"/>
        </w:rPr>
      </w:pPr>
    </w:p>
    <w:p w14:paraId="1D543874">
      <w:pPr>
        <w:ind w:firstLine="397"/>
        <w:rPr>
          <w:rFonts w:hint="eastAsia" w:ascii="汉仪仿宋简" w:hAnsi="汉仪仿宋简" w:eastAsia="汉仪仿宋简" w:cs="汉仪仿宋简"/>
        </w:rPr>
      </w:pPr>
      <w:r>
        <w:rPr>
          <w:rFonts w:hint="eastAsia" w:ascii="汉仪仿宋简" w:hAnsi="汉仪仿宋简" w:eastAsia="汉仪仿宋简" w:cs="汉仪仿宋简"/>
        </w:rPr>
        <w:t>它抬起头。光晕中映射出一层极淡的、几乎不可见的暗红——那是精灵在束手无策时的愤怒。</w:t>
      </w:r>
    </w:p>
    <w:p w14:paraId="3B73F0B2">
      <w:pPr>
        <w:rPr>
          <w:rFonts w:hint="eastAsia" w:ascii="汉仪仿宋简" w:hAnsi="汉仪仿宋简" w:eastAsia="汉仪仿宋简" w:cs="汉仪仿宋简"/>
        </w:rPr>
      </w:pPr>
    </w:p>
    <w:p w14:paraId="272C1585">
      <w:pPr>
        <w:ind w:firstLine="397"/>
        <w:rPr>
          <w:rFonts w:hint="eastAsia" w:ascii="汉仪仿宋简" w:hAnsi="汉仪仿宋简" w:eastAsia="汉仪仿宋简" w:cs="汉仪仿宋简"/>
        </w:rPr>
      </w:pPr>
      <w:r>
        <w:rPr>
          <w:rFonts w:hint="eastAsia" w:ascii="汉仪仿宋简" w:hAnsi="汉仪仿宋简" w:eastAsia="汉仪仿宋简" w:cs="汉仪仿宋简"/>
        </w:rPr>
        <w:t>"你不懂。莉莉安。你不是精灵。你闻不到。我告诉你——她在对你说谎。或者至少——她在你面前不是一个完全诚实的人。但我没有证据。我拿不出你能接受的那种证明。我只能说——她的'气味'比其他更糟糕。"</w:t>
      </w:r>
    </w:p>
    <w:p w14:paraId="235D806B">
      <w:pPr>
        <w:rPr>
          <w:rFonts w:hint="eastAsia" w:ascii="汉仪仿宋简" w:hAnsi="汉仪仿宋简" w:eastAsia="汉仪仿宋简" w:cs="汉仪仿宋简"/>
        </w:rPr>
      </w:pPr>
    </w:p>
    <w:p w14:paraId="55C8B559">
      <w:pPr>
        <w:ind w:firstLine="397"/>
        <w:rPr>
          <w:rFonts w:hint="eastAsia" w:ascii="汉仪仿宋简" w:hAnsi="汉仪仿宋简" w:eastAsia="汉仪仿宋简" w:cs="汉仪仿宋简"/>
        </w:rPr>
      </w:pPr>
      <w:r>
        <w:rPr>
          <w:rFonts w:hint="eastAsia" w:ascii="汉仪仿宋简" w:hAnsi="汉仪仿宋简" w:eastAsia="汉仪仿宋简" w:cs="汉仪仿宋简"/>
        </w:rPr>
        <w:t>莉莉安沉默了。她看着那只蜷缩在窗台上、光晕忽明忽暗的小小精灵。她想相信它——她确实相信它对玛琳的感受是真实的。但她也知道菲莱尔对她有近乎偏执的保护欲。一只被创造出来守望大地千年的精灵——把对一整片大陆的守护本能收缩到了一个人类少女身上。在这种收缩中，任何靠近她的人都可能被视为潜在的威胁。嫉妒也好。过度保护也好。菲莱尔可能是对的——也可能是错的。</w:t>
      </w:r>
    </w:p>
    <w:p w14:paraId="787B721C">
      <w:pPr>
        <w:rPr>
          <w:rFonts w:hint="eastAsia" w:ascii="汉仪仿宋简" w:hAnsi="汉仪仿宋简" w:eastAsia="汉仪仿宋简" w:cs="汉仪仿宋简"/>
        </w:rPr>
      </w:pPr>
    </w:p>
    <w:p w14:paraId="58EB21A7">
      <w:pPr>
        <w:ind w:firstLine="397"/>
        <w:rPr>
          <w:rFonts w:hint="eastAsia" w:ascii="汉仪仿宋简" w:hAnsi="汉仪仿宋简" w:eastAsia="汉仪仿宋简" w:cs="汉仪仿宋简"/>
        </w:rPr>
      </w:pPr>
      <w:r>
        <w:rPr>
          <w:rFonts w:hint="eastAsia" w:ascii="汉仪仿宋简" w:hAnsi="汉仪仿宋简" w:eastAsia="汉仪仿宋简" w:cs="汉仪仿宋简"/>
        </w:rPr>
        <w:t>"你不信我。"菲莱尔说。</w:t>
      </w:r>
    </w:p>
    <w:p w14:paraId="688E3C7C">
      <w:pPr>
        <w:rPr>
          <w:rFonts w:hint="eastAsia" w:ascii="汉仪仿宋简" w:hAnsi="汉仪仿宋简" w:eastAsia="汉仪仿宋简" w:cs="汉仪仿宋简"/>
        </w:rPr>
      </w:pPr>
    </w:p>
    <w:p w14:paraId="68C17F8A">
      <w:pPr>
        <w:ind w:firstLine="397"/>
        <w:rPr>
          <w:rFonts w:hint="eastAsia" w:ascii="汉仪仿宋简" w:hAnsi="汉仪仿宋简" w:eastAsia="汉仪仿宋简" w:cs="汉仪仿宋简"/>
        </w:rPr>
      </w:pPr>
      <w:r>
        <w:rPr>
          <w:rFonts w:hint="eastAsia" w:ascii="汉仪仿宋简" w:hAnsi="汉仪仿宋简" w:eastAsia="汉仪仿宋简" w:cs="汉仪仿宋简"/>
        </w:rPr>
        <w:t>"我相信你。"莉莉安把手指放在它小小的、半透明的头顶上。指尖感受到熟悉的凉意——每次都是这样。无论菲莱尔在什么状态，它身体的那层最外沿始终是有点微凉的。像是月光浸过水面之后留下的温度。"我只是——"她没有找到合适的词来把后面的话说完。</w:t>
      </w:r>
    </w:p>
    <w:p w14:paraId="2D9080E4">
      <w:pPr>
        <w:rPr>
          <w:rFonts w:hint="eastAsia" w:ascii="汉仪仿宋简" w:hAnsi="汉仪仿宋简" w:eastAsia="汉仪仿宋简" w:cs="汉仪仿宋简"/>
        </w:rPr>
      </w:pPr>
    </w:p>
    <w:p w14:paraId="0F0BA980">
      <w:pPr>
        <w:ind w:firstLine="397"/>
        <w:rPr>
          <w:rFonts w:hint="eastAsia" w:ascii="汉仪仿宋简" w:hAnsi="汉仪仿宋简" w:eastAsia="汉仪仿宋简" w:cs="汉仪仿宋简"/>
        </w:rPr>
      </w:pPr>
      <w:r>
        <w:rPr>
          <w:rFonts w:hint="eastAsia" w:ascii="汉仪仿宋简" w:hAnsi="汉仪仿宋简" w:eastAsia="汉仪仿宋简" w:cs="汉仪仿宋简"/>
        </w:rPr>
        <w:t>"你也想相信她。"菲莱尔替她说完了。</w:t>
      </w:r>
    </w:p>
    <w:p w14:paraId="3373239A">
      <w:pPr>
        <w:rPr>
          <w:rFonts w:hint="eastAsia" w:ascii="汉仪仿宋简" w:hAnsi="汉仪仿宋简" w:eastAsia="汉仪仿宋简" w:cs="汉仪仿宋简"/>
        </w:rPr>
      </w:pPr>
    </w:p>
    <w:p w14:paraId="04B69592">
      <w:pPr>
        <w:ind w:firstLine="397"/>
        <w:rPr>
          <w:rFonts w:hint="eastAsia" w:ascii="汉仪仿宋简" w:hAnsi="汉仪仿宋简" w:eastAsia="汉仪仿宋简" w:cs="汉仪仿宋简"/>
        </w:rPr>
      </w:pPr>
      <w:r>
        <w:rPr>
          <w:rFonts w:hint="eastAsia" w:ascii="汉仪仿宋简" w:hAnsi="汉仪仿宋简" w:eastAsia="汉仪仿宋简" w:cs="汉仪仿宋简"/>
        </w:rPr>
        <w:t>窗外。湖面上没有月光。所有的银色光点——每晚在莉莉安入睡后会在芦苇和水草间起舞的那些精灵——都在今晚沉在了更深的水底。</w:t>
      </w:r>
    </w:p>
    <w:p w14:paraId="1810426E">
      <w:pPr>
        <w:rPr>
          <w:rFonts w:hint="eastAsia" w:ascii="汉仪仿宋简" w:hAnsi="汉仪仿宋简" w:eastAsia="汉仪仿宋简" w:cs="汉仪仿宋简"/>
        </w:rPr>
      </w:pPr>
    </w:p>
    <w:p w14:paraId="65763DFF">
      <w:pPr>
        <w:ind w:firstLine="397"/>
        <w:rPr>
          <w:rFonts w:hint="eastAsia" w:ascii="汉仪仿宋简" w:hAnsi="汉仪仿宋简" w:eastAsia="汉仪仿宋简" w:cs="汉仪仿宋简"/>
        </w:rPr>
      </w:pPr>
      <w:r>
        <w:rPr>
          <w:rFonts w:hint="eastAsia" w:ascii="汉仪仿宋简" w:hAnsi="汉仪仿宋简" w:eastAsia="汉仪仿宋简" w:cs="汉仪仿宋简"/>
        </w:rPr>
        <w:t>菲莱尔没有再说话。它只是在窗台上趴了下来，变成一个半透明的、不太规整的光球。莉莉安知道那不是放弃。那是一只精灵——受限的、无法用人类语言证明自己直觉的、被困在自己感知笼统性中的精灵——在做它唯一能做的事。守着窗台。等着明天太阳升起。等着那个蓝头发的女人下一次踏进这间小屋时——再次闻到那股比其他人更集中、更不洁净的气味。然后再次无法用言语表达。</w:t>
      </w:r>
    </w:p>
    <w:p w14:paraId="720F41FF">
      <w:pPr>
        <w:rPr>
          <w:rFonts w:hint="eastAsia" w:ascii="汉仪仿宋简" w:hAnsi="汉仪仿宋简" w:eastAsia="汉仪仿宋简" w:cs="汉仪仿宋简"/>
        </w:rPr>
      </w:pPr>
    </w:p>
    <w:p w14:paraId="62D25733">
      <w:pPr>
        <w:rPr>
          <w:rFonts w:hint="eastAsia" w:ascii="汉仪仿宋简" w:hAnsi="汉仪仿宋简" w:eastAsia="汉仪仿宋简" w:cs="汉仪仿宋简"/>
        </w:rPr>
      </w:pPr>
      <w:r>
        <w:rPr>
          <w:rFonts w:hint="eastAsia" w:ascii="汉仪仿宋简" w:hAnsi="汉仪仿宋简" w:eastAsia="汉仪仿宋简" w:cs="汉仪仿宋简"/>
        </w:rPr>
        <w:t>（九）</w:t>
      </w:r>
    </w:p>
    <w:p w14:paraId="4117379D">
      <w:pPr>
        <w:rPr>
          <w:rFonts w:hint="eastAsia" w:ascii="汉仪仿宋简" w:hAnsi="汉仪仿宋简" w:eastAsia="汉仪仿宋简" w:cs="汉仪仿宋简"/>
        </w:rPr>
      </w:pPr>
    </w:p>
    <w:p w14:paraId="5709433A">
      <w:pPr>
        <w:ind w:firstLine="397"/>
        <w:rPr>
          <w:rFonts w:hint="eastAsia" w:ascii="汉仪仿宋简" w:hAnsi="汉仪仿宋简" w:eastAsia="汉仪仿宋简" w:cs="汉仪仿宋简"/>
        </w:rPr>
      </w:pPr>
      <w:r>
        <w:rPr>
          <w:rFonts w:hint="eastAsia" w:ascii="汉仪仿宋简" w:hAnsi="汉仪仿宋简" w:eastAsia="汉仪仿宋简" w:cs="汉仪仿宋简"/>
        </w:rPr>
        <w:t>日子就这样从初春流到了春末。</w:t>
      </w:r>
    </w:p>
    <w:p w14:paraId="565B285F">
      <w:pPr>
        <w:rPr>
          <w:rFonts w:hint="eastAsia" w:ascii="汉仪仿宋简" w:hAnsi="汉仪仿宋简" w:eastAsia="汉仪仿宋简" w:cs="汉仪仿宋简"/>
        </w:rPr>
      </w:pPr>
    </w:p>
    <w:p w14:paraId="57FC1930">
      <w:pPr>
        <w:ind w:firstLine="397"/>
        <w:rPr>
          <w:rFonts w:hint="eastAsia" w:ascii="汉仪仿宋简" w:hAnsi="汉仪仿宋简" w:eastAsia="汉仪仿宋简" w:cs="汉仪仿宋简"/>
        </w:rPr>
      </w:pPr>
      <w:r>
        <w:rPr>
          <w:rFonts w:hint="eastAsia" w:ascii="汉仪仿宋简" w:hAnsi="汉仪仿宋简" w:eastAsia="汉仪仿宋简" w:cs="汉仪仿宋简"/>
        </w:rPr>
        <w:t>图书馆地下层。莉莉安在一排排深色木质书架之间找到了一张被遗忘在角落里的旧书桌——桌面有一道不知道哪年留下的魔力灼痕，但足够宽，能同时摊开三本以上参考书。她每天下午来，去最深处那个只有她和几个四年级科研方向学生知道的书架区，取出阿尔瓦批注中让她"试证"的书目，然后在旧书桌前坐到闭馆。</w:t>
      </w:r>
    </w:p>
    <w:p w14:paraId="51780DFB">
      <w:pPr>
        <w:rPr>
          <w:rFonts w:hint="eastAsia" w:ascii="汉仪仿宋简" w:hAnsi="汉仪仿宋简" w:eastAsia="汉仪仿宋简" w:cs="汉仪仿宋简"/>
        </w:rPr>
      </w:pPr>
    </w:p>
    <w:p w14:paraId="298583F5">
      <w:pPr>
        <w:ind w:firstLine="397"/>
        <w:rPr>
          <w:rFonts w:hint="eastAsia" w:ascii="汉仪仿宋简" w:hAnsi="汉仪仿宋简" w:eastAsia="汉仪仿宋简" w:cs="汉仪仿宋简"/>
        </w:rPr>
      </w:pPr>
      <w:r>
        <w:rPr>
          <w:rFonts w:hint="eastAsia" w:ascii="汉仪仿宋简" w:hAnsi="汉仪仿宋简" w:eastAsia="汉仪仿宋简" w:cs="汉仪仿宋简"/>
        </w:rPr>
        <w:t>管理员是一个在这所学院工作了三十多年的白发老人。他从来不和学生闲聊。但每次看到莉莉安抱着三本书从最深处的书架区走出来时——白色长发被地下层微弱的辉石灯投上零星光斑的碎影——他会微微点头。老人不知道这个少女叫莉莉安。他只知道她是那个入学以来每天晚上都在地下层待到最后的、用一根老式得不像话的古木法杖的白发新生。在他三十多年中见过的无数来往的学生里——他记得住的不多。但他记住了她用书的方式：取出、翻开、铺平、用左手轻轻压住书脊的左侧以防翻动。就连这个手势——压住书脊的力量恰好不超过让书本受损的阈值——在绝大多数年轻学生身上是学不到的。</w:t>
      </w:r>
    </w:p>
    <w:p w14:paraId="2F2E2DD9">
      <w:pPr>
        <w:rPr>
          <w:rFonts w:hint="eastAsia" w:ascii="汉仪仿宋简" w:hAnsi="汉仪仿宋简" w:eastAsia="汉仪仿宋简" w:cs="汉仪仿宋简"/>
        </w:rPr>
      </w:pPr>
    </w:p>
    <w:p w14:paraId="337B77B2">
      <w:pPr>
        <w:ind w:firstLine="397"/>
        <w:rPr>
          <w:rFonts w:hint="eastAsia" w:ascii="汉仪仿宋简" w:hAnsi="汉仪仿宋简" w:eastAsia="汉仪仿宋简" w:cs="汉仪仿宋简"/>
        </w:rPr>
      </w:pPr>
      <w:r>
        <w:rPr>
          <w:rFonts w:hint="eastAsia" w:ascii="汉仪仿宋简" w:hAnsi="汉仪仿宋简" w:eastAsia="汉仪仿宋简" w:cs="汉仪仿宋简"/>
        </w:rPr>
        <w:t>阿尔瓦在莉莉安作业边缘的批注变得越来越长。从最开始的"正确"到后来他开始写上超出课程大纲的追问。"如果第四节点后移一个位距会发生什么。试证。""你第三章作业的推论逆向假设也成立吗。给出你的验证或推翻过程。"当他在两周后的课上收回作业时，他翻到莉莉安交上来的那几页——然后停下来读了几分钟。这几分钟里他没有继续翻下一页。只是坐在讲台边上，用手指沿着她字迹工整的魔力节点推演图，从头划到尾。然后他拿起羽毛笔写下了一行比以前任何批注都更短的字。</w:t>
      </w:r>
    </w:p>
    <w:p w14:paraId="09BF5AF1">
      <w:pPr>
        <w:rPr>
          <w:rFonts w:hint="eastAsia" w:ascii="汉仪仿宋简" w:hAnsi="汉仪仿宋简" w:eastAsia="汉仪仿宋简" w:cs="汉仪仿宋简"/>
        </w:rPr>
      </w:pPr>
    </w:p>
    <w:p w14:paraId="130F37B7">
      <w:pPr>
        <w:ind w:firstLine="397"/>
        <w:rPr>
          <w:rFonts w:hint="eastAsia" w:ascii="汉仪仿宋简" w:hAnsi="汉仪仿宋简" w:eastAsia="汉仪仿宋简" w:cs="汉仪仿宋简"/>
        </w:rPr>
      </w:pPr>
      <w:r>
        <w:rPr>
          <w:rFonts w:hint="eastAsia" w:ascii="汉仪仿宋简" w:hAnsi="汉仪仿宋简" w:eastAsia="汉仪仿宋简" w:cs="汉仪仿宋简"/>
        </w:rPr>
        <w:t>"你不需要再听基础课了。"</w:t>
      </w:r>
    </w:p>
    <w:p w14:paraId="12051EBE">
      <w:pPr>
        <w:rPr>
          <w:rFonts w:hint="eastAsia" w:ascii="汉仪仿宋简" w:hAnsi="汉仪仿宋简" w:eastAsia="汉仪仿宋简" w:cs="汉仪仿宋简"/>
        </w:rPr>
      </w:pPr>
    </w:p>
    <w:p w14:paraId="73F9D4B0">
      <w:pPr>
        <w:ind w:firstLine="397"/>
        <w:rPr>
          <w:rFonts w:hint="eastAsia" w:ascii="汉仪仿宋简" w:hAnsi="汉仪仿宋简" w:eastAsia="汉仪仿宋简" w:cs="汉仪仿宋简"/>
        </w:rPr>
      </w:pPr>
      <w:r>
        <w:rPr>
          <w:rFonts w:hint="eastAsia" w:ascii="汉仪仿宋简" w:hAnsi="汉仪仿宋简" w:eastAsia="汉仪仿宋简" w:cs="汉仪仿宋简"/>
        </w:rPr>
        <w:t>这不是夸奖。这不是一个老人对一个少女的鼓励。这是一句诊断。</w:t>
      </w:r>
    </w:p>
    <w:p w14:paraId="79DFA241">
      <w:pPr>
        <w:rPr>
          <w:rFonts w:hint="eastAsia" w:ascii="汉仪仿宋简" w:hAnsi="汉仪仿宋简" w:eastAsia="汉仪仿宋简" w:cs="汉仪仿宋简"/>
        </w:rPr>
      </w:pPr>
    </w:p>
    <w:p w14:paraId="36E486A4">
      <w:pPr>
        <w:ind w:firstLine="397"/>
        <w:rPr>
          <w:rFonts w:hint="eastAsia" w:ascii="汉仪仿宋简" w:hAnsi="汉仪仿宋简" w:eastAsia="汉仪仿宋简" w:cs="汉仪仿宋简"/>
        </w:rPr>
      </w:pPr>
      <w:r>
        <w:rPr>
          <w:rFonts w:hint="eastAsia" w:ascii="汉仪仿宋简" w:hAnsi="汉仪仿宋简" w:eastAsia="汉仪仿宋简" w:cs="汉仪仿宋简"/>
        </w:rPr>
        <w:t>魔法学院院长奥莉维娅·斯特林——那个曾用扩音魔法在全校礼堂中念出莉莉安名字时声音平静如深水的黑发女性——在走廊上遇到莉莉安时开始主动停下。她不再只说"好好努力"。她会说更具体的东西。一次她在训练场外遇见了正对空气独自加练连续微攻的莉莉安，站了大约五分钟——全程沉默——然后说："你的魔力衰减率比两个月前提升了近四成。这个数据通常在四年级毕业班学生身上才会出现。"</w:t>
      </w:r>
    </w:p>
    <w:p w14:paraId="2BB064EE">
      <w:pPr>
        <w:rPr>
          <w:rFonts w:hint="eastAsia" w:ascii="汉仪仿宋简" w:hAnsi="汉仪仿宋简" w:eastAsia="汉仪仿宋简" w:cs="汉仪仿宋简"/>
        </w:rPr>
      </w:pPr>
    </w:p>
    <w:p w14:paraId="7E470F4D">
      <w:pPr>
        <w:ind w:firstLine="397"/>
        <w:rPr>
          <w:rFonts w:hint="eastAsia" w:ascii="汉仪仿宋简" w:hAnsi="汉仪仿宋简" w:eastAsia="汉仪仿宋简" w:cs="汉仪仿宋简"/>
        </w:rPr>
      </w:pPr>
      <w:r>
        <w:rPr>
          <w:rFonts w:hint="eastAsia" w:ascii="汉仪仿宋简" w:hAnsi="汉仪仿宋简" w:eastAsia="汉仪仿宋简" w:cs="汉仪仿宋简"/>
        </w:rPr>
        <w:t>"……谢谢院长。"</w:t>
      </w:r>
    </w:p>
    <w:p w14:paraId="6D17D296">
      <w:pPr>
        <w:rPr>
          <w:rFonts w:hint="eastAsia" w:ascii="汉仪仿宋简" w:hAnsi="汉仪仿宋简" w:eastAsia="汉仪仿宋简" w:cs="汉仪仿宋简"/>
        </w:rPr>
      </w:pPr>
    </w:p>
    <w:p w14:paraId="29D6D293">
      <w:pPr>
        <w:ind w:firstLine="397"/>
        <w:rPr>
          <w:rFonts w:hint="eastAsia" w:ascii="汉仪仿宋简" w:hAnsi="汉仪仿宋简" w:eastAsia="汉仪仿宋简" w:cs="汉仪仿宋简"/>
        </w:rPr>
      </w:pPr>
      <w:r>
        <w:rPr>
          <w:rFonts w:hint="eastAsia" w:ascii="汉仪仿宋简" w:hAnsi="汉仪仿宋简" w:eastAsia="汉仪仿宋简" w:cs="汉仪仿宋简"/>
        </w:rPr>
        <w:t>"这不是夸奖。这是一个值得继续维护的标准。不要掉下来。"</w:t>
      </w:r>
    </w:p>
    <w:p w14:paraId="1758A504">
      <w:pPr>
        <w:rPr>
          <w:rFonts w:hint="eastAsia" w:ascii="汉仪仿宋简" w:hAnsi="汉仪仿宋简" w:eastAsia="汉仪仿宋简" w:cs="汉仪仿宋简"/>
        </w:rPr>
      </w:pPr>
    </w:p>
    <w:p w14:paraId="1DF257D1">
      <w:pPr>
        <w:ind w:firstLine="397"/>
        <w:rPr>
          <w:rFonts w:hint="eastAsia" w:ascii="汉仪仿宋简" w:hAnsi="汉仪仿宋简" w:eastAsia="汉仪仿宋简" w:cs="汉仪仿宋简"/>
        </w:rPr>
      </w:pPr>
      <w:r>
        <w:rPr>
          <w:rFonts w:hint="eastAsia" w:ascii="汉仪仿宋简" w:hAnsi="汉仪仿宋简" w:eastAsia="汉仪仿宋简" w:cs="汉仪仿宋简"/>
        </w:rPr>
        <w:t>奥莉维娅转身离去——额角上某道被教廷魔法使团实战岁月留下的纤细旧疤在她侧脸的阴影中一闪而过。她从来没有对莉莉安说过任何多余的话。但她每一次可以不说话却选择开口的时刻——都是在对她投下一种与"平民"和"魔女"无关的、只关乎魔力本身和使役这一魔力的人类的纯粹肯定。</w:t>
      </w:r>
    </w:p>
    <w:p w14:paraId="53DBF31A">
      <w:pPr>
        <w:rPr>
          <w:rFonts w:hint="eastAsia" w:ascii="汉仪仿宋简" w:hAnsi="汉仪仿宋简" w:eastAsia="汉仪仿宋简" w:cs="汉仪仿宋简"/>
        </w:rPr>
      </w:pPr>
    </w:p>
    <w:p w14:paraId="2728F312">
      <w:pPr>
        <w:ind w:firstLine="397"/>
        <w:rPr>
          <w:rFonts w:hint="eastAsia" w:ascii="汉仪仿宋简" w:hAnsi="汉仪仿宋简" w:eastAsia="汉仪仿宋简" w:cs="汉仪仿宋简"/>
        </w:rPr>
      </w:pPr>
      <w:r>
        <w:rPr>
          <w:rFonts w:hint="eastAsia" w:ascii="汉仪仿宋简" w:hAnsi="汉仪仿宋简" w:eastAsia="汉仪仿宋简" w:cs="汉仪仿宋简"/>
        </w:rPr>
        <w:t>莉莉安在那些递来的作业、批注、停下的短暂交谈和深夜里微微点头的白发老人的目光中——感受到了一种陌生的、她在师父的木屋里短暂地触碰过但从未在人类社会中被持续给予过的东西。被认可。不以血统、不以身份、不以头发颜色——只以她交了什么样的作业和拿出了什么样的魔法。在这种认可中，有另一种东西也在生长——她和其他学生之间的距离。教授们越是对她表示认可，她的同学们就越是觉得她"不一样"。不是更优秀。是更异类。一个不需要拉帮结派、不参加任何社交、却被院长们单独对待的平民女孩——在贵族眼中，她不属于任何他们可以理解的范畴。所以她受到的孤立反而变得更彻底——从最初的嘲笑和推搡，变为了一种更冰冷的、更制度化的疏离。没有人再直接议论她的白发。他们只是背对着她。在分组时自然地将她排除在外。在讨论课后作业时声音忽然压低，然后自然散开。他们不是恨她。他们只是默认了她不该存在。而这种默认在她越优秀时——变得更加不可动摇。</w:t>
      </w:r>
    </w:p>
    <w:p w14:paraId="0DCF1C6D">
      <w:pPr>
        <w:rPr>
          <w:rFonts w:hint="eastAsia" w:ascii="汉仪仿宋简" w:hAnsi="汉仪仿宋简" w:eastAsia="汉仪仿宋简" w:cs="汉仪仿宋简"/>
        </w:rPr>
      </w:pPr>
    </w:p>
    <w:p w14:paraId="2AD72E44">
      <w:pPr>
        <w:ind w:firstLine="397"/>
        <w:rPr>
          <w:rFonts w:hint="eastAsia" w:ascii="汉仪仿宋简" w:hAnsi="汉仪仿宋简" w:eastAsia="汉仪仿宋简" w:cs="汉仪仿宋简"/>
        </w:rPr>
      </w:pPr>
      <w:r>
        <w:rPr>
          <w:rFonts w:hint="eastAsia" w:ascii="汉仪仿宋简" w:hAnsi="汉仪仿宋简" w:eastAsia="汉仪仿宋简" w:cs="汉仪仿宋简"/>
        </w:rPr>
        <w:t>但在这一切的另一面。在那张食堂角落专用的圆桌上。在那扇可以看到湖面月光的小窗前。玛琳还在等她。菲莱尔还在等她。师父——虽然她不知道他在哪里——但那张在图书馆地下层压住书脊左角的旧手势，就是从师父那里学来的。</w:t>
      </w:r>
    </w:p>
    <w:p w14:paraId="08E5EEC3">
      <w:pPr>
        <w:rPr>
          <w:rFonts w:hint="eastAsia" w:ascii="汉仪仿宋简" w:hAnsi="汉仪仿宋简" w:eastAsia="汉仪仿宋简" w:cs="汉仪仿宋简"/>
        </w:rPr>
      </w:pPr>
    </w:p>
    <w:p w14:paraId="0528A83E">
      <w:pPr>
        <w:ind w:firstLine="397"/>
        <w:rPr>
          <w:rFonts w:hint="eastAsia" w:ascii="汉仪仿宋简" w:hAnsi="汉仪仿宋简" w:eastAsia="汉仪仿宋简" w:cs="汉仪仿宋简"/>
        </w:rPr>
      </w:pPr>
      <w:r>
        <w:rPr>
          <w:rFonts w:hint="eastAsia" w:ascii="汉仪仿宋简" w:hAnsi="汉仪仿宋简" w:eastAsia="汉仪仿宋简" w:cs="汉仪仿宋简"/>
        </w:rPr>
        <w:t>她不知道。在学院的另一个角落——主楼最深处那间铺满暗色木墙裙的私人休息室里，茉莉·凯恩正在拆开又一封来自父亲的亲笔信。这一次，信封上的火漆印不再是凯恩家族的标准银矿标识——而是伯爵本人的决断印章。信纸上只写了寥寥数行。但茉莉读完后把信纸重新折起、放回信封、翻过来放在桌上。没有传给女仆。没有叫塞西莉亚过来看。她只是一个人坐在窗前，对着窗外那片与她无关的漆黑夜空，沉默了很久。</w:t>
      </w:r>
    </w:p>
    <w:p w14:paraId="7CBC0550">
      <w:pPr>
        <w:rPr>
          <w:rFonts w:hint="eastAsia" w:ascii="汉仪仿宋简" w:hAnsi="汉仪仿宋简" w:eastAsia="汉仪仿宋简" w:cs="汉仪仿宋简"/>
        </w:rPr>
      </w:pPr>
    </w:p>
    <w:p w14:paraId="1572A3F4">
      <w:pPr>
        <w:ind w:firstLine="397"/>
        <w:rPr>
          <w:rFonts w:hint="eastAsia" w:ascii="汉仪仿宋简" w:hAnsi="汉仪仿宋简" w:eastAsia="汉仪仿宋简" w:cs="汉仪仿宋简"/>
        </w:rPr>
      </w:pPr>
      <w:r>
        <w:rPr>
          <w:rFonts w:hint="eastAsia" w:ascii="汉仪仿宋简" w:hAnsi="汉仪仿宋简" w:eastAsia="汉仪仿宋简" w:cs="汉仪仿宋简"/>
        </w:rPr>
        <w:t>那双紫色的眼睛里——同莉莉安同样淡紫、却比莉莉安多了一层在凯恩家族中从不允许被直视的无措——倒映着窗外某颗非常遥远的、冷得几乎发不出光的星星。</w:t>
      </w:r>
    </w:p>
    <w:p w14:paraId="7C4E1F39">
      <w:pPr>
        <w:rPr>
          <w:rFonts w:hint="eastAsia" w:ascii="汉仪仿宋简" w:hAnsi="汉仪仿宋简" w:eastAsia="汉仪仿宋简" w:cs="汉仪仿宋简"/>
        </w:rPr>
      </w:pPr>
    </w:p>
    <w:p w14:paraId="75270FFB">
      <w:pPr>
        <w:rPr>
          <w:rFonts w:hint="eastAsia" w:ascii="汉仪仿宋简" w:hAnsi="汉仪仿宋简" w:eastAsia="汉仪仿宋简" w:cs="汉仪仿宋简"/>
        </w:rPr>
      </w:pPr>
      <w:r>
        <w:rPr>
          <w:rFonts w:hint="eastAsia" w:ascii="汉仪仿宋简" w:hAnsi="汉仪仿宋简" w:eastAsia="汉仪仿宋简" w:cs="汉仪仿宋简"/>
        </w:rPr>
        <w:t>（章末）</w:t>
      </w:r>
    </w:p>
    <w:sectPr>
      <w:pgSz w:w="12240" w:h="15840"/>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汉仪仿宋简">
    <w:panose1 w:val="02010600000101010101"/>
    <w:charset w:val="80"/>
    <w:family w:val="auto"/>
    <w:pitch w:val="default"/>
    <w:sig w:usb0="800002BF" w:usb1="184F6CF8" w:usb2="00000012" w:usb3="00000000" w:csb0="0002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F3F9C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Theme="minorEastAsia"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3</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高翔</cp:lastModifiedBy>
  <dcterms:modified xsi:type="dcterms:W3CDTF">2026-07-10T23:19:16Z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8DE1C0BD1C1BA1F4740D516ADC6F13E6_42</vt:lpwstr>
  </property>
</Properties>
</file>