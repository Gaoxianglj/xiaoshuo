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odttf" ContentType="application/vnd.openxmlformats-officedocument.obfuscatedFont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15547">
      <w:pPr>
        <w:keepNext/>
        <w:spacing w:before="0" w:after="360"/>
        <w:jc w:val="center"/>
      </w:pPr>
      <w:r>
        <w:rPr>
          <w:rFonts w:ascii="仿宋" w:hAnsi="仿宋" w:eastAsia="仿宋" w:cs="仿宋" w:hint="eastAsia"/>
          <w:b/>
          <w:sz w:val="36"/>
        </w:rPr>
        <w:t>第三章 命运予我与馈赠</w:t>
      </w:r>
    </w:p>
    <w:p w14:paraId="4110FF2B">
      <w:pPr>
        <w:keepNext/>
        <w:spacing w:after="360" w:line="300" w:lineRule="auto"/>
        <w:ind w:left="792" w:right="792"/>
        <w:jc w:val="center"/>
      </w:pPr>
      <w:r>
        <w:rPr>
          <w:rFonts w:ascii="仿宋" w:hAnsi="仿宋" w:eastAsia="仿宋" w:cs="仿宋" w:hint="eastAsia"/>
          <w:b w:val="0"/>
          <w:color w:val="555555"/>
          <w:sz w:val="21"/>
        </w:rPr>
        <w:t>“被夕阳染红的天空，平静的湖面。很安静，仿佛时光就此驻足。我和他在山坡上，只听得风吹落叶，只看得波光粼粼。”</w:t>
      </w:r>
    </w:p>
    <w:p w14:paraId="10C05403"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（一）</w:t>
      </w:r>
    </w:p>
    <w:p w14:paraId="4A22BF5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天还没有亮，莉莉安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在角落中苏醒</w:t>
      </w:r>
      <w:r>
        <w:rPr>
          <w:rFonts w:ascii="仿宋" w:hAnsi="仿宋" w:eastAsia="仿宋" w:cs="仿宋" w:hint="eastAsia"/>
          <w:b w:val="0"/>
          <w:sz w:val="22"/>
        </w:rPr>
        <w:t>。</w:t>
      </w:r>
    </w:p>
    <w:p w14:paraId="3FDDECFC">
      <w:pPr>
        <w:widowControl/>
        <w:spacing w:before="0" w:after="160" w:line="320" w:lineRule="auto"/>
        <w:ind w:firstLine="440"/>
        <w:jc w:val="both"/>
      </w:pPr>
      <w:r>
        <w:rPr>
          <w:rFonts w:hint="eastAsia" w:cs="仿宋" w:ascii="仿宋" w:hAnsi="仿宋" w:eastAsia="仿宋"/>
          <w:b w:val="0"/>
          <w:sz w:val="22"/>
          <w:lang w:eastAsia="zh-CN"/>
        </w:rPr>
        <w:t>她没有睡在床上，</w:t>
      </w:r>
      <w:r>
        <w:rPr>
          <w:rFonts w:ascii="仿宋" w:hAnsi="仿宋" w:eastAsia="仿宋" w:cs="仿宋" w:hint="eastAsia"/>
          <w:b w:val="0"/>
          <w:sz w:val="22"/>
        </w:rPr>
        <w:t>萨拉送来的睡衣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也还</w:t>
      </w:r>
      <w:r>
        <w:rPr>
          <w:rFonts w:ascii="仿宋" w:hAnsi="仿宋" w:eastAsia="仿宋" w:cs="仿宋" w:hint="eastAsia"/>
          <w:b w:val="0"/>
          <w:sz w:val="22"/>
        </w:rPr>
        <w:t>放在床尾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，没有穿</w:t>
      </w:r>
      <w:r>
        <w:rPr>
          <w:rFonts w:ascii="仿宋" w:hAnsi="仿宋" w:eastAsia="仿宋" w:cs="仿宋" w:hint="eastAsia"/>
          <w:b w:val="0"/>
          <w:sz w:val="22"/>
        </w:rPr>
        <w:t>。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因为如果她很快便被赶走，那她会没有时间去清洗这些</w:t>
      </w:r>
      <w:r>
        <w:rPr>
          <w:rFonts w:ascii="仿宋" w:hAnsi="仿宋" w:eastAsia="仿宋" w:cs="仿宋" w:hint="eastAsia"/>
          <w:b w:val="0"/>
          <w:sz w:val="22"/>
        </w:rPr>
        <w:t>。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她打开箱子，</w:t>
      </w:r>
      <w:r>
        <w:rPr>
          <w:rFonts w:ascii="仿宋" w:hAnsi="仿宋" w:eastAsia="仿宋" w:cs="仿宋" w:hint="eastAsia"/>
          <w:b w:val="0"/>
          <w:sz w:val="22"/>
        </w:rPr>
        <w:t>自己的两套衣裙压在箱底，学院文件用束带扎好，放在靠锁扣的一侧。洗漱布巾晾了一夜，摸上去还有潮气，她把它留在木盒外面，免得弄湿纸张。</w:t>
      </w:r>
    </w:p>
    <w:p w14:paraId="4CB9ECB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两截断杖各自裹在束魔布里。</w:t>
      </w:r>
    </w:p>
    <w:p w14:paraId="5A71E80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她把较长的一截放到箱底，断口朝内，另一截贴着箱壁。这样马车颠簸时，它们不会再撞到一起。旧校服盖住灰白的断面，箱盖落下，没有压到任何东西。</w:t>
      </w:r>
    </w:p>
    <w:p w14:paraId="40BB102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莉莉安扣上铜锁，又打开，把文件挪到更顺手的位置。</w:t>
      </w:r>
    </w:p>
    <w:p w14:paraId="000EEB8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小时候离开原初之地，她曾在路上想象新的养家。有没有一张只给她用的床，会不会有人愿意教她念自己的名字。后来离开一家又一家，她还是会盘算下一处住所有没有阳光，能不能种药草，冬天以前该存多少柴。</w:t>
      </w:r>
    </w:p>
    <w:p w14:paraId="30209F3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师傅</w:t>
      </w:r>
      <w:r>
        <w:rPr>
          <w:rFonts w:hint="eastAsia" w:cs="仿宋" w:ascii="仿宋" w:hAnsi="仿宋" w:eastAsia="仿宋"/>
          <w:b w:val="0"/>
          <w:sz w:val="22"/>
          <w:lang w:val="en-US" w:eastAsia="zh-CN"/>
        </w:rPr>
        <w:t>让她前往学院前</w:t>
      </w:r>
      <w:r>
        <w:rPr>
          <w:rFonts w:ascii="仿宋" w:hAnsi="仿宋" w:eastAsia="仿宋" w:cs="仿宋" w:hint="eastAsia"/>
          <w:b w:val="0"/>
          <w:sz w:val="22"/>
        </w:rPr>
        <w:t>，她</w:t>
      </w:r>
      <w:r>
        <w:rPr>
          <w:rFonts w:hint="eastAsia" w:cs="仿宋" w:ascii="仿宋" w:hAnsi="仿宋" w:eastAsia="仿宋"/>
          <w:b w:val="0"/>
          <w:sz w:val="22"/>
          <w:lang w:val="en-US" w:eastAsia="zh-CN"/>
        </w:rPr>
        <w:t>想着在开春前学会让花种快速开花的魔法</w:t>
      </w:r>
      <w:r>
        <w:rPr>
          <w:rFonts w:ascii="仿宋" w:hAnsi="仿宋" w:eastAsia="仿宋" w:cs="仿宋" w:hint="eastAsia"/>
          <w:b w:val="0"/>
          <w:sz w:val="22"/>
        </w:rPr>
        <w:t>。去学院</w:t>
      </w:r>
      <w:r>
        <w:rPr>
          <w:rFonts w:hint="eastAsia" w:cs="仿宋" w:ascii="仿宋" w:hAnsi="仿宋" w:eastAsia="仿宋"/>
          <w:b w:val="0"/>
          <w:sz w:val="22"/>
          <w:lang w:val="en-US" w:eastAsia="zh-CN"/>
        </w:rPr>
        <w:t>后</w:t>
      </w:r>
      <w:r>
        <w:rPr>
          <w:rFonts w:ascii="仿宋" w:hAnsi="仿宋" w:eastAsia="仿宋" w:cs="仿宋" w:hint="eastAsia"/>
          <w:b w:val="0"/>
          <w:sz w:val="22"/>
        </w:rPr>
        <w:t>，她</w:t>
      </w:r>
      <w:r>
        <w:rPr>
          <w:rFonts w:hint="eastAsia" w:cs="仿宋" w:ascii="仿宋" w:hAnsi="仿宋" w:eastAsia="仿宋"/>
          <w:b w:val="0"/>
          <w:sz w:val="22"/>
          <w:lang w:val="en-US" w:eastAsia="zh-CN"/>
        </w:rPr>
        <w:t>打扫着宿舍的每一个角落</w:t>
      </w:r>
      <w:r>
        <w:rPr>
          <w:rFonts w:ascii="仿宋" w:hAnsi="仿宋" w:eastAsia="仿宋" w:cs="仿宋" w:hint="eastAsia"/>
          <w:b w:val="0"/>
          <w:sz w:val="22"/>
        </w:rPr>
        <w:t>，</w:t>
      </w:r>
      <w:r>
        <w:rPr>
          <w:rFonts w:hint="eastAsia" w:cs="仿宋" w:ascii="仿宋" w:hAnsi="仿宋" w:eastAsia="仿宋"/>
          <w:b w:val="0"/>
          <w:sz w:val="22"/>
          <w:lang w:val="en-US" w:eastAsia="zh-CN"/>
        </w:rPr>
        <w:t>也</w:t>
      </w:r>
      <w:r>
        <w:rPr>
          <w:rFonts w:ascii="仿宋" w:hAnsi="仿宋" w:eastAsia="仿宋" w:cs="仿宋" w:hint="eastAsia"/>
          <w:b w:val="0"/>
          <w:sz w:val="22"/>
        </w:rPr>
        <w:t>想着</w:t>
      </w:r>
      <w:r>
        <w:rPr>
          <w:rFonts w:hint="eastAsia" w:cs="仿宋" w:ascii="仿宋" w:hAnsi="仿宋" w:eastAsia="仿宋"/>
          <w:b w:val="0"/>
          <w:sz w:val="22"/>
          <w:lang w:val="en-US" w:eastAsia="zh-CN"/>
        </w:rPr>
        <w:t>买些装饰让屋内添上一些生活的气息</w:t>
      </w:r>
      <w:r>
        <w:rPr>
          <w:rFonts w:ascii="仿宋" w:hAnsi="仿宋" w:eastAsia="仿宋" w:cs="仿宋" w:hint="eastAsia"/>
          <w:b w:val="0"/>
          <w:sz w:val="22"/>
        </w:rPr>
        <w:t>。</w:t>
      </w:r>
    </w:p>
    <w:p w14:paraId="0B6F364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那些</w:t>
      </w:r>
      <w:r>
        <w:rPr>
          <w:rFonts w:hint="eastAsia" w:cs="仿宋" w:ascii="仿宋" w:hAnsi="仿宋" w:eastAsia="仿宋"/>
          <w:b w:val="0"/>
          <w:sz w:val="22"/>
          <w:lang w:val="en-US" w:eastAsia="zh-CN"/>
        </w:rPr>
        <w:t>都没有实现</w:t>
      </w:r>
      <w:r>
        <w:rPr>
          <w:rFonts w:ascii="仿宋" w:hAnsi="仿宋" w:eastAsia="仿宋" w:cs="仿宋" w:hint="eastAsia"/>
          <w:b w:val="0"/>
          <w:sz w:val="22"/>
        </w:rPr>
        <w:t>。</w:t>
      </w:r>
    </w:p>
    <w:p w14:paraId="0B8425C1">
      <w:pPr>
        <w:widowControl/>
        <w:spacing w:before="0" w:after="160" w:line="320" w:lineRule="auto"/>
        <w:ind w:firstLine="440"/>
        <w:jc w:val="both"/>
        <w:rPr>
          <w:rFonts w:hint="eastAsia" w:ascii="仿宋" w:hAnsi="仿宋" w:eastAsia="仿宋" w:cs="仿宋"/>
          <w:b w:val="0"/>
          <w:sz w:val="22"/>
          <w:lang w:val="en-US" w:eastAsia="zh-CN"/>
        </w:rPr>
      </w:pPr>
      <w:r>
        <w:rPr>
          <w:rFonts w:hint="eastAsia" w:cs="仿宋" w:ascii="仿宋" w:hAnsi="仿宋" w:eastAsia="仿宋"/>
          <w:b w:val="0"/>
          <w:sz w:val="22"/>
          <w:lang w:val="en-US" w:eastAsia="zh-CN"/>
        </w:rPr>
        <w:t>如今简单了很多，木箱中是属于自己的一切，木箱外，是随时都会失去的一切。</w:t>
      </w:r>
    </w:p>
    <w:p w14:paraId="6976CE28">
      <w:pPr>
        <w:widowControl/>
        <w:spacing w:before="0" w:after="160" w:line="320" w:lineRule="auto"/>
        <w:ind w:firstLine="440"/>
        <w:jc w:val="both"/>
      </w:pPr>
      <w:r>
        <w:rPr>
          <w:rFonts w:hint="eastAsia" w:cs="仿宋" w:ascii="仿宋" w:hAnsi="仿宋" w:eastAsia="仿宋"/>
          <w:b w:val="0"/>
          <w:sz w:val="22"/>
          <w:lang w:val="en-US" w:eastAsia="zh-CN"/>
        </w:rPr>
        <w:t>也</w:t>
      </w:r>
      <w:r>
        <w:rPr>
          <w:rFonts w:ascii="仿宋" w:hAnsi="仿宋" w:eastAsia="仿宋" w:cs="仿宋" w:hint="eastAsia"/>
          <w:b w:val="0"/>
          <w:sz w:val="22"/>
        </w:rPr>
        <w:t>不用再想窗外到了冬天会变成什么</w:t>
      </w:r>
      <w:r>
        <w:rPr>
          <w:rFonts w:hint="eastAsia" w:cs="仿宋" w:ascii="仿宋" w:hAnsi="仿宋" w:eastAsia="仿宋"/>
          <w:b w:val="0"/>
          <w:sz w:val="22"/>
          <w:lang w:val="en-US" w:eastAsia="zh-CN"/>
        </w:rPr>
        <w:t>景色</w:t>
      </w:r>
      <w:r>
        <w:rPr>
          <w:rFonts w:ascii="仿宋" w:hAnsi="仿宋" w:eastAsia="仿宋" w:cs="仿宋" w:hint="eastAsia"/>
          <w:b w:val="0"/>
          <w:sz w:val="22"/>
        </w:rPr>
        <w:t>。</w:t>
      </w:r>
    </w:p>
    <w:p w14:paraId="42AF96F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窗外响起马嘶。</w:t>
      </w:r>
    </w:p>
    <w:p w14:paraId="33E1907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莉莉安拨开一线窗帘。天色刚从黑转灰，车灯还亮着。萨拉站在石阶下，将封好的皮袋交给车夫。男人已经坐进车里，深色外衣的肩头露在窗边。</w:t>
      </w:r>
    </w:p>
    <w:p w14:paraId="3E9E24B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马车侧面的男爵徽记一闪，很快越过院门，沿林道向南去了。</w:t>
      </w:r>
    </w:p>
    <w:p w14:paraId="7900D7F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艾尔伯·斯托克顿。</w:t>
      </w:r>
    </w:p>
    <w:p w14:paraId="1125DFD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昨日没有</w:t>
      </w:r>
      <w:r>
        <w:rPr>
          <w:rFonts w:hint="eastAsia" w:cs="仿宋" w:ascii="仿宋" w:hAnsi="仿宋" w:eastAsia="仿宋"/>
          <w:b w:val="0"/>
          <w:sz w:val="22"/>
          <w:lang w:val="en-US" w:eastAsia="zh-CN"/>
        </w:rPr>
        <w:t>人来敲响那扇门，</w:t>
      </w:r>
      <w:r>
        <w:rPr>
          <w:rFonts w:ascii="仿宋" w:hAnsi="仿宋" w:eastAsia="仿宋" w:cs="仿宋" w:hint="eastAsia"/>
          <w:b w:val="0"/>
          <w:sz w:val="22"/>
        </w:rPr>
        <w:t>如今他又在天亮前离开。</w:t>
      </w:r>
    </w:p>
    <w:p w14:paraId="12A16E2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回到桌边。原本写在纸上的工作已有七项，她又添上清洗马车、整理客房、照顾马匹。男爵不愿在决定如何处理她以前见面，或者婚约已经惹出必须立刻解决的麻烦。无论是哪一种，她都该尽快让自己的存在少占一点分量。</w:t>
      </w:r>
    </w:p>
    <w:p w14:paraId="66C3F47B">
      <w:pPr>
        <w:widowControl/>
        <w:spacing w:before="0" w:after="160" w:line="320" w:lineRule="auto"/>
        <w:ind w:firstLine="440"/>
        <w:jc w:val="both"/>
        <w:rPr>
          <w:rFonts w:ascii="仿宋" w:hAnsi="仿宋" w:eastAsia="仿宋" w:cs="仿宋" w:hint="eastAsia"/>
          <w:b w:val="0"/>
          <w:sz w:val="22"/>
        </w:rPr>
      </w:pPr>
    </w:p>
    <w:p w14:paraId="71D0A268">
      <w:pPr>
        <w:widowControl/>
        <w:spacing w:before="0" w:after="160" w:line="320" w:lineRule="auto"/>
        <w:ind w:firstLine="440"/>
        <w:jc w:val="both"/>
        <w:rPr>
          <w:rFonts w:ascii="仿宋" w:hAnsi="仿宋" w:eastAsia="仿宋" w:cs="仿宋" w:hint="eastAsia"/>
          <w:b w:val="0"/>
          <w:sz w:val="22"/>
        </w:rPr>
      </w:pPr>
      <w:r>
        <w:rPr>
          <w:rFonts w:ascii="仿宋" w:hAnsi="仿宋" w:eastAsia="仿宋" w:cs="仿宋" w:hint="eastAsia"/>
          <w:b w:val="0"/>
          <w:sz w:val="22"/>
        </w:rPr>
        <w:t>门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被敲响了</w:t>
      </w:r>
      <w:r>
        <w:rPr>
          <w:rFonts w:ascii="仿宋" w:hAnsi="仿宋" w:eastAsia="仿宋" w:cs="仿宋" w:hint="eastAsia"/>
          <w:b w:val="0"/>
          <w:sz w:val="22"/>
        </w:rPr>
        <w:t>三下。</w:t>
      </w:r>
    </w:p>
    <w:p w14:paraId="7E115E6C">
      <w:pPr>
        <w:widowControl/>
        <w:spacing w:before="0" w:after="160" w:line="320" w:lineRule="auto"/>
        <w:ind w:firstLine="440"/>
        <w:jc w:val="both"/>
        <w:rPr>
          <w:rFonts w:hint="eastAsia" w:ascii="仿宋" w:hAnsi="仿宋" w:eastAsia="仿宋" w:cs="仿宋"/>
          <w:b w:val="0"/>
          <w:sz w:val="22"/>
          <w:lang w:eastAsia="zh-CN"/>
        </w:rPr>
      </w:pPr>
      <w:r>
        <w:rPr>
          <w:rFonts w:hint="eastAsia" w:cs="仿宋" w:ascii="仿宋" w:hAnsi="仿宋" w:eastAsia="仿宋"/>
          <w:b w:val="0"/>
          <w:sz w:val="22"/>
          <w:lang w:eastAsia="zh-CN"/>
        </w:rPr>
        <w:t>莉莉安在角落中缓缓抬头，阳光从窗帘的缝隙中钻出，在又一次缩在墙角的朦胧中，天亮了。</w:t>
      </w:r>
    </w:p>
    <w:p w14:paraId="2637249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“莉莉安小姐，我是萨拉。早餐来了。”</w:t>
      </w:r>
    </w:p>
    <w:p w14:paraId="39C2314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先将桌子上的</w:t>
      </w:r>
      <w:r>
        <w:rPr>
          <w:rFonts w:ascii="仿宋" w:hAnsi="仿宋" w:eastAsia="仿宋" w:cs="仿宋" w:hint="eastAsia"/>
          <w:b w:val="0"/>
          <w:sz w:val="22"/>
        </w:rPr>
        <w:t>清单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翻过</w:t>
      </w:r>
      <w:r>
        <w:rPr>
          <w:rFonts w:ascii="仿宋" w:hAnsi="仿宋" w:eastAsia="仿宋" w:cs="仿宋" w:hint="eastAsia"/>
          <w:b w:val="0"/>
          <w:sz w:val="22"/>
        </w:rPr>
        <w:t>，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随后去</w:t>
      </w:r>
      <w:r>
        <w:rPr>
          <w:rFonts w:ascii="仿宋" w:hAnsi="仿宋" w:eastAsia="仿宋" w:cs="仿宋" w:hint="eastAsia"/>
          <w:b w:val="0"/>
          <w:sz w:val="22"/>
        </w:rPr>
        <w:t>打开门锁。</w:t>
      </w:r>
    </w:p>
    <w:p w14:paraId="74DE2A1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萨拉端着麦粥和面包进来，先把窗帘拉开，又用手背碰了碰水壶。</w:t>
      </w:r>
    </w:p>
    <w:p w14:paraId="560A448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“水还热。看来蒂莉这次没在楼梯上耽搁。”</w:t>
      </w:r>
    </w:p>
    <w:p w14:paraId="0DC4ECA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走廊另一头立刻有人抗议：“我只停了一小会儿！”</w:t>
      </w:r>
    </w:p>
    <w:p w14:paraId="2787293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“你停下来数窗台上的鸟。”</w:t>
      </w:r>
    </w:p>
    <w:p w14:paraId="317B1EC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“一共五只。少数一只都不行。”</w:t>
      </w:r>
    </w:p>
    <w:p w14:paraId="1E70DA6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脚步声跑远了。萨拉将粥碗推到莉莉安面前，眼尾松了一点。</w:t>
      </w:r>
    </w:p>
    <w:p w14:paraId="78C2B93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“她等了一早上，想见您。先让她再等会儿，免得她一进来，您连吃饭的空都没有。”</w:t>
      </w:r>
    </w:p>
    <w:p w14:paraId="47697DD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“男爵离开了吗？”</w:t>
      </w:r>
    </w:p>
    <w:p w14:paraId="4168CD5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“去格兰德家，路上要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几天</w:t>
      </w:r>
      <w:r>
        <w:rPr>
          <w:rFonts w:ascii="仿宋" w:hAnsi="仿宋" w:eastAsia="仿宋" w:cs="仿宋" w:hint="eastAsia"/>
          <w:b w:val="0"/>
          <w:sz w:val="22"/>
        </w:rPr>
        <w:t>。”</w:t>
      </w:r>
    </w:p>
    <w:p w14:paraId="1AADD22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萨拉看见扣好的旧木箱，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看见明显没有使用过的睡衣和平整的床面，</w:t>
      </w:r>
      <w:r>
        <w:rPr>
          <w:rFonts w:ascii="仿宋" w:hAnsi="仿宋" w:eastAsia="仿宋" w:cs="仿宋" w:hint="eastAsia"/>
          <w:b w:val="0"/>
          <w:sz w:val="22"/>
        </w:rPr>
        <w:t>视线只停了一瞬。</w:t>
      </w:r>
    </w:p>
    <w:p w14:paraId="25973D2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“昨天来的客人带来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格兰德</w:t>
      </w:r>
      <w:r>
        <w:rPr>
          <w:rFonts w:ascii="仿宋" w:hAnsi="仿宋" w:eastAsia="仿宋" w:cs="仿宋" w:hint="eastAsia"/>
          <w:b w:val="0"/>
          <w:sz w:val="22"/>
        </w:rPr>
        <w:t>伯爵的急信。她是安娜夫人的姐姐，也是少爷的姨母。伯爵听说婚约以后，要老爷亲自去解释。”</w:t>
      </w:r>
    </w:p>
    <w:p w14:paraId="4031240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是</w:t>
      </w:r>
      <w:r>
        <w:rPr>
          <w:rFonts w:ascii="仿宋" w:hAnsi="仿宋" w:eastAsia="仿宋" w:cs="仿宋" w:hint="eastAsia"/>
          <w:b w:val="0"/>
          <w:sz w:val="22"/>
        </w:rPr>
        <w:t>因为我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吗……</w:t>
      </w:r>
      <w:r>
        <w:rPr>
          <w:rFonts w:ascii="仿宋" w:hAnsi="仿宋" w:eastAsia="仿宋" w:cs="仿宋" w:hint="eastAsia"/>
          <w:b w:val="0"/>
          <w:sz w:val="22"/>
        </w:rPr>
        <w:t>”</w:t>
      </w:r>
    </w:p>
    <w:p w14:paraId="1AF8992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“因为老爷替少爷签了婚约。”萨拉掰开面包，把较软的一半放到碟中，“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格兰德</w:t>
      </w:r>
      <w:r>
        <w:rPr>
          <w:rFonts w:ascii="仿宋" w:hAnsi="仿宋" w:eastAsia="仿宋" w:cs="仿宋" w:hint="eastAsia"/>
          <w:b w:val="0"/>
          <w:sz w:val="22"/>
        </w:rPr>
        <w:t>伯爵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一直不</w:t>
      </w:r>
      <w:r>
        <w:rPr>
          <w:rFonts w:ascii="仿宋" w:hAnsi="仿宋" w:eastAsia="仿宋" w:cs="仿宋" w:hint="eastAsia"/>
          <w:b w:val="0"/>
          <w:sz w:val="22"/>
        </w:rPr>
        <w:t>愿意见老爷。能让她写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急信叫老爷过去，</w:t>
      </w:r>
      <w:r>
        <w:rPr>
          <w:rFonts w:ascii="仿宋" w:hAnsi="仿宋" w:eastAsia="仿宋" w:cs="仿宋" w:hint="eastAsia"/>
          <w:b w:val="0"/>
          <w:sz w:val="22"/>
        </w:rPr>
        <w:t>大概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很生气吧</w:t>
      </w:r>
      <w:r>
        <w:rPr>
          <w:rFonts w:ascii="仿宋" w:hAnsi="仿宋" w:eastAsia="仿宋" w:cs="仿宋" w:hint="eastAsia"/>
          <w:b w:val="0"/>
          <w:sz w:val="22"/>
        </w:rPr>
        <w:t>。”</w:t>
      </w:r>
    </w:p>
    <w:p w14:paraId="210E34A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莉莉安看向窗外已经空下来的车道。</w:t>
      </w:r>
    </w:p>
    <w:p w14:paraId="32A9FC3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还有吗……关于我的身份……</w:t>
      </w:r>
      <w:r>
        <w:rPr>
          <w:rFonts w:ascii="仿宋" w:hAnsi="仿宋" w:eastAsia="仿宋" w:cs="仿宋" w:hint="eastAsia"/>
          <w:b w:val="0"/>
          <w:sz w:val="22"/>
        </w:rPr>
        <w:t>”</w:t>
      </w:r>
    </w:p>
    <w:p w14:paraId="317FD4B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还有</w:t>
      </w:r>
      <w:r>
        <w:rPr>
          <w:rFonts w:ascii="仿宋" w:hAnsi="仿宋" w:eastAsia="仿宋" w:cs="仿宋" w:hint="eastAsia"/>
          <w:b w:val="0"/>
          <w:sz w:val="22"/>
        </w:rPr>
        <w:t>说他当年没护好安娜夫人，现在又替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她</w:t>
      </w:r>
      <w:r>
        <w:rPr>
          <w:rFonts w:ascii="仿宋" w:hAnsi="仿宋" w:eastAsia="仿宋" w:cs="仿宋" w:hint="eastAsia"/>
          <w:b w:val="0"/>
          <w:sz w:val="22"/>
        </w:rPr>
        <w:t>的孩子决定婚姻。”萨拉把另一半面包放回篮子，“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说您</w:t>
      </w:r>
      <w:r>
        <w:rPr>
          <w:rFonts w:ascii="仿宋" w:hAnsi="仿宋" w:eastAsia="仿宋" w:cs="仿宋" w:hint="eastAsia"/>
          <w:b w:val="0"/>
          <w:sz w:val="22"/>
        </w:rPr>
        <w:t>的话太重，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现在不合适说</w:t>
      </w:r>
      <w:r>
        <w:rPr>
          <w:rFonts w:ascii="仿宋" w:hAnsi="仿宋" w:eastAsia="仿宋" w:cs="仿宋" w:hint="eastAsia"/>
          <w:b w:val="0"/>
          <w:sz w:val="22"/>
        </w:rPr>
        <w:t>。”</w:t>
      </w:r>
    </w:p>
    <w:p w14:paraId="470F782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萨拉用面包蘸了蘸粥，低头尝过，没有再提那封信。麦粥的热气碰到莉莉安的下巴，她吃了一口，胃里立刻缩紧，木匙便停在碗边。</w:t>
      </w:r>
    </w:p>
    <w:p w14:paraId="2DCE2FA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“慢一点。粥不会跑，蒂莉也暂时不会闯进来。”</w:t>
      </w:r>
    </w:p>
    <w:p w14:paraId="755DE21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“我今天可以开始工作。”</w:t>
      </w:r>
    </w:p>
    <w:p w14:paraId="1749829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“先吃。”</w:t>
      </w:r>
    </w:p>
    <w:p w14:paraId="300A8CD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“我不需要继续休息。”</w:t>
      </w:r>
    </w:p>
    <w:p w14:paraId="1392DAD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“吃完以后</w:t>
      </w:r>
      <w:r>
        <w:rPr>
          <w:rFonts w:hint="eastAsia" w:cs="仿宋" w:ascii="仿宋" w:hAnsi="仿宋" w:eastAsia="仿宋"/>
          <w:b w:val="0"/>
          <w:sz w:val="22"/>
          <w:lang w:eastAsia="zh-CN"/>
        </w:rPr>
        <w:t>再说</w:t>
      </w:r>
      <w:r>
        <w:rPr>
          <w:rFonts w:ascii="仿宋" w:hAnsi="仿宋" w:eastAsia="仿宋" w:cs="仿宋" w:hint="eastAsia"/>
          <w:b w:val="0"/>
          <w:sz w:val="22"/>
        </w:rPr>
        <w:t>。”</w:t>
      </w:r>
    </w:p>
    <w:p w14:paraId="61954E5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莉莉安又吃了几口。碗里还剩一半时，门缝下面出现两只鞋尖，停了又退，退了又停。</w:t>
      </w:r>
    </w:p>
    <w:p w14:paraId="37AEC12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萨拉看向门口。</w:t>
      </w:r>
    </w:p>
    <w:p w14:paraId="4BA4F3E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“进来吧。地板都要被你磨亮了。”</w:t>
      </w:r>
    </w:p>
    <w:p w14:paraId="4F3B1EF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一个红棕色头发的女孩抱着床单探进脑袋。工作裙的袖口挽到手肘，马尾歪向一侧。她先朝萨拉笑，随后看见桌边的人，整个人定在门槛上。</w:t>
      </w:r>
    </w:p>
    <w:p w14:paraId="4698634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莉莉安去拿椅背上的外衣。兜帽还没碰到头发，女孩已经说：“真漂亮。”</w:t>
      </w:r>
    </w:p>
    <w:p w14:paraId="77465CA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那双眼睛直直看着她的白发，没有躲，也没朝走廊外找第二个人交换目光。</w:t>
      </w:r>
    </w:p>
    <w:p w14:paraId="3C7E127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“我以为萨拉姐说白色，是洗过太多次以后变浅。”女孩抱紧床单，“原来真的是白的。早上的光落上去，比湖上最亮的水还好看。”</w:t>
      </w:r>
    </w:p>
    <w:p w14:paraId="38ABB1D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“蒂莉。”萨拉叫了她一声。</w:t>
      </w:r>
    </w:p>
    <w:p w14:paraId="760CA3E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“我没有说坏话。”蒂莉转头，“我只是没见过。”</w:t>
      </w:r>
    </w:p>
    <w:p w14:paraId="3DC106D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她又看向莉莉安手里的兜帽。</w:t>
      </w:r>
    </w:p>
    <w:p w14:paraId="06AC450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“为什么要藏起来？”</w:t>
      </w:r>
    </w:p>
    <w:p w14:paraId="7ACA1D5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莉莉安的手指压住布边。</w:t>
      </w:r>
    </w:p>
    <w:p w14:paraId="7A1A14C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“会让人不舒服。”</w:t>
      </w:r>
    </w:p>
    <w:p w14:paraId="3FCF7C3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“我没有不舒服。”蒂莉说，“就是想再看一会儿。”</w:t>
      </w:r>
    </w:p>
    <w:p w14:paraId="3198DC3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她把床单交给萨拉，从围裙口袋里取出一块包着布的温热石。递过来时，两人的手指在布角碰了一下。</w:t>
      </w:r>
    </w:p>
    <w:p w14:paraId="6ACA402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“你的手好冷。”</w:t>
      </w:r>
    </w:p>
    <w:p w14:paraId="56C503C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蒂莉本能地抬起另一只手，快碰到莉莉安时又缩了回去，把温热石放在桌沿。</w:t>
      </w:r>
    </w:p>
    <w:p w14:paraId="40F3015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“我差点忘了要先问。你自己拿吧。”</w:t>
      </w:r>
    </w:p>
    <w:p w14:paraId="0AC8896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“手冷不会影响工作。”莉莉安说，“我可以搬水，也可以清洗。”</w:t>
      </w:r>
    </w:p>
    <w:p w14:paraId="3234911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“可你现在又没搬水。”蒂莉困惑地看着她，“冷就是冷呀。”</w:t>
      </w:r>
    </w:p>
    <w:p w14:paraId="683914C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这句话没有可以核算的部分。莉莉安把温热石握进掌心，布套的一角缝着歪歪扭扭的红线。</w:t>
      </w:r>
    </w:p>
    <w:p w14:paraId="4C4ED29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蒂莉在桌子另一边坐下，手肘刚挨到桌面，便被萨拉敲了敲椅背。</w:t>
      </w:r>
    </w:p>
    <w:p w14:paraId="7FEFF6A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“坐好。”</w:t>
      </w:r>
    </w:p>
    <w:p w14:paraId="54FD3D4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“我今天不用上课。”</w:t>
      </w:r>
    </w:p>
    <w:p w14:paraId="5D27FC5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“不用上课也有骨头。”</w:t>
      </w:r>
    </w:p>
    <w:p w14:paraId="0E29225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蒂莉把背挺直，坚持了三息，又向莉莉安那边凑近一些。</w:t>
      </w:r>
    </w:p>
    <w:p w14:paraId="76BDBCD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“少爷说你是他的未婚妻。那我以后要叫你莉莉安小姐，还是少夫人？”</w:t>
      </w:r>
    </w:p>
    <w:p w14:paraId="334ED6F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木匙碰在碗沿上。</w:t>
      </w:r>
    </w:p>
    <w:p w14:paraId="0667005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“婚约可能解除。我不会以未婚妻的身份要求任何东西，也不会靠这个身份留下。”</w:t>
      </w:r>
    </w:p>
    <w:p w14:paraId="4C08953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“可如果不解除呢？”蒂莉说，“湖边春天有好多花。萨拉姐说少爷早晚会和账本结婚，我还以为婚礼上也要摆一桌账本。”</w:t>
      </w:r>
    </w:p>
    <w:p w14:paraId="18D3DD1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“我只说少爷再不按时吃饭，餐桌上的位置就可以留给账本。”</w:t>
      </w:r>
    </w:p>
    <w:p w14:paraId="54A3DC5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“差不多。”</w:t>
      </w:r>
    </w:p>
    <w:p w14:paraId="661D76C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“差很多。”</w:t>
      </w:r>
    </w:p>
    <w:p w14:paraId="16AC8E6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蒂莉还想说，目光落到莉莉安握紧的木匙上。她把嘴闭住，坐回自己的椅子。</w:t>
      </w:r>
    </w:p>
    <w:p w14:paraId="5D802CC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“那我先叫莉莉安小姐。”她说，“以后要改的话，以后再改。”</w:t>
      </w:r>
    </w:p>
    <w:p w14:paraId="6C4F579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她很快又忍不住指向那碗粥。</w:t>
      </w:r>
    </w:p>
    <w:p w14:paraId="6806674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“你不喜欢吃吗？今天是我煮的。萨拉姐说水多了，我觉得正好。”</w:t>
      </w:r>
    </w:p>
    <w:p w14:paraId="19ECF4A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“水确实多了。”萨拉说。</w:t>
      </w:r>
    </w:p>
    <w:p w14:paraId="5E8DB49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“所以很好咽。”</w:t>
      </w:r>
    </w:p>
    <w:p w14:paraId="540C17A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莉莉安低头又吃了一口。粥煮得稀，麦粒却很软，确实容易咽下去。</w:t>
      </w:r>
    </w:p>
    <w:p w14:paraId="1B7516E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“很好吃。”她说。</w:t>
      </w:r>
    </w:p>
    <w:p w14:paraId="16EBC52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蒂莉一下笑开，马尾又歪到肩前。</w:t>
      </w:r>
    </w:p>
    <w:p w14:paraId="340771A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“我就说吧。”</w:t>
      </w:r>
    </w:p>
    <w:p w14:paraId="73ED604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萨拉把粥锅里煮出来的一切缺点逐个咽了回去，只提醒：“明天少放半碗水。”</w:t>
      </w:r>
    </w:p>
    <w:p w14:paraId="1005336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莉莉安看着她们。厨</w:t>
      </w:r>
      <w:bookmarkStart w:id="0" w:name="_GoBack"/>
      <w:bookmarkEnd w:id="0"/>
      <w:r>
        <w:rPr>
          <w:rFonts w:ascii="仿宋" w:hAnsi="仿宋" w:eastAsia="仿宋" w:cs="仿宋" w:hint="eastAsia"/>
          <w:b w:val="0"/>
          <w:sz w:val="22"/>
        </w:rPr>
        <w:t>房、衣物、温热石，一天里很小的事在两个人之间来回滚动，不需要先写在纸上，也没有谁因为一句纠正变得紧张。</w:t>
      </w:r>
    </w:p>
    <w:p w14:paraId="1E27708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掌心里的石头渐渐暖了。</w:t>
      </w:r>
    </w:p>
    <w:p w14:paraId="3BE3986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“萨拉小姐。”她开口，“我想申请成为女仆。”</w:t>
      </w:r>
    </w:p>
    <w:p w14:paraId="48CCB87B"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（二）</w:t>
      </w:r>
    </w:p>
    <w:p w14:paraId="0A7B6DC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萨拉让她先说自己会做什么。</w:t>
      </w:r>
    </w:p>
    <w:p w14:paraId="6D9DDAE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莉莉安把清扫、洗衣、整理、烹饪、缝补、誊写和算术一项项列出来。说到照顾马匹时，蒂莉在旁边举手。</w:t>
      </w:r>
    </w:p>
    <w:p w14:paraId="07AB353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“马夫爷爷不会把马让给你的。他连我喂多一把草都要念半天。”</w:t>
      </w:r>
    </w:p>
    <w:p w14:paraId="1E9B29E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“那一项划掉。”萨拉说。</w:t>
      </w:r>
    </w:p>
    <w:p w14:paraId="639CF82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莉莉安立刻拿笔。萨拉却把清单抽了过去。</w:t>
      </w:r>
    </w:p>
    <w:p w14:paraId="1221094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“先不用把宅邸每一件事都写上。这么长的纸拿给少爷，他会以为你准备一个人替掉我们所有人。”</w:t>
      </w:r>
    </w:p>
    <w:p w14:paraId="32ADA6D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“我没有这个意思。”</w:t>
      </w:r>
    </w:p>
    <w:p w14:paraId="55FC6A1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“我知道。可蒂莉会当真。”</w:t>
      </w:r>
    </w:p>
    <w:p w14:paraId="65F8524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“我已经当真了。”蒂莉抱住自己的围裙，“莉莉安小姐，你至少把擦银器留给我。我最会擦那个。”</w:t>
      </w:r>
    </w:p>
    <w:p w14:paraId="31357F1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“上个月你把银勺掉进了排水沟。”</w:t>
      </w:r>
    </w:p>
    <w:p w14:paraId="475B017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“所以现在更会了。”</w:t>
      </w:r>
    </w:p>
    <w:p w14:paraId="48786EF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萨拉把清单折起，带莉莉安去花园书房。蒂莉抱着床单跟到后门，被萨拉指回二楼。</w:t>
      </w:r>
    </w:p>
    <w:p w14:paraId="798AA6B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“我也想去。”</w:t>
      </w:r>
    </w:p>
    <w:p w14:paraId="4303121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“先把床单放好。”</w:t>
      </w:r>
    </w:p>
    <w:p w14:paraId="377D583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“那你们说慢一点。”</w:t>
      </w:r>
    </w:p>
    <w:p w14:paraId="750F56B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花园里的落叶已经扫过，石板边还留着一圈黄色。木屋窗户开着，卢卡斯坐在纸堆后面，黑发恢复了平日的散乱，嘴里咬着半块面包。</w:t>
      </w:r>
    </w:p>
    <w:p w14:paraId="6C9F738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“厨房说少爷已经吃过早饭。”萨拉站在门口。</w:t>
      </w:r>
    </w:p>
    <w:p w14:paraId="1C0725A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卢卡斯把面包拿下来。</w:t>
      </w:r>
    </w:p>
    <w:p w14:paraId="7614E40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“那是很久以前的事。”</w:t>
      </w:r>
    </w:p>
    <w:p w14:paraId="2F17703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“不到一个时辰。”</w:t>
      </w:r>
    </w:p>
    <w:p w14:paraId="3B1F8E6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“对于秋收账册来说，足够发生很多变化。”</w:t>
      </w:r>
    </w:p>
    <w:p w14:paraId="3618E7F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“对于胃来说不够。”</w:t>
      </w:r>
    </w:p>
    <w:p w14:paraId="09BF812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萨拉把莉莉安的清单放到桌上，又从窗边拿走那杯已经凉透的茶。卢卡斯没有拦，只把剩下的面包两口吃完。</w:t>
      </w:r>
    </w:p>
    <w:p w14:paraId="405E595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“莉莉安想做女仆。”萨拉说。</w:t>
      </w:r>
    </w:p>
    <w:p w14:paraId="278C4FE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“正式职位。”莉莉安补充。</w:t>
      </w:r>
    </w:p>
    <w:p w14:paraId="2ACF2E4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卢卡斯看了看她，又看向纸上挤得很密的工作项目。</w:t>
      </w:r>
    </w:p>
    <w:p w14:paraId="6C2111F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“马匹也归你？”</w:t>
      </w:r>
    </w:p>
    <w:p w14:paraId="53DB806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“已经划掉了。”</w:t>
      </w:r>
    </w:p>
    <w:p w14:paraId="7E3732A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“马夫逃过一劫。”</w:t>
      </w:r>
    </w:p>
    <w:p w14:paraId="74B5FBB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“我可以承担其他工作。”</w:t>
      </w:r>
    </w:p>
    <w:p w14:paraId="5C62158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“先坐吧。”</w:t>
      </w:r>
    </w:p>
    <w:p w14:paraId="19F10C5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莉莉安选了靠门的木椅。萨拉没有站在她身后，反而拉开另一把椅子坐下，开始拆刚取来的茶壶盖。</w:t>
      </w:r>
    </w:p>
    <w:p w14:paraId="43281D0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卢卡斯拿起一张空纸，想了想，没有先写。</w:t>
      </w:r>
    </w:p>
    <w:p w14:paraId="69777D9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“你是真的想做这份工作，还是觉得留下来一定得拿什么交换？”</w:t>
      </w:r>
    </w:p>
    <w:p w14:paraId="63907CF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莉莉安的背挺得更直。</w:t>
      </w:r>
    </w:p>
    <w:p w14:paraId="56DA5A0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“我能工作。宅邸也需要人手。”</w:t>
      </w:r>
    </w:p>
    <w:p w14:paraId="3F59DCA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“这两句都对。”萨拉替茶壶换了热水，“秋收时客人多，我和蒂莉忙不过来。你要是愿意学，我愿意带你。”</w:t>
      </w:r>
    </w:p>
    <w:p w14:paraId="4283BFB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工作确实被需要。莉莉安胸口那块一直悬着的东西落低了一些。</w:t>
      </w:r>
    </w:p>
    <w:p w14:paraId="645A4EB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“不过先说好。”萨拉接着道，“我会让你返工，也会把你从水桶旁边赶去吃饭。蒂莉第一天来时哭过三回，其中两回是因为我让她重叠床单。”</w:t>
      </w:r>
    </w:p>
    <w:p w14:paraId="238A1DC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“萨拉姐！”门外传来抗议。</w:t>
      </w:r>
    </w:p>
    <w:p w14:paraId="4F9E07E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萨拉回头。窗下露出一小截红棕色马尾，转眼便缩了下去。</w:t>
      </w:r>
    </w:p>
    <w:p w14:paraId="0344BBD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卢卡斯把笑压在手背后。</w:t>
      </w:r>
    </w:p>
    <w:p w14:paraId="06AA1C1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“看来有人床单还没放好。”</w:t>
      </w:r>
    </w:p>
    <w:p w14:paraId="7507481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外面的脚步飞快跑远。</w:t>
      </w:r>
    </w:p>
    <w:p w14:paraId="56AD756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“我可以接受返工。”莉莉安说。</w:t>
      </w:r>
    </w:p>
    <w:p w14:paraId="46D9DA7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“那就试试。”卢卡斯终于落笔，“职位和蒂莉一样，做普通的宅邸工作。工资按一样的标准算，萨拉安排你每天做什么。你生病要休息，想离开提前说一声。大概就这些。”</w:t>
      </w:r>
    </w:p>
    <w:p w14:paraId="153E464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“食物和房间从工资里扣除。”</w:t>
      </w:r>
    </w:p>
    <w:p w14:paraId="59CD111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“不扣。”卢卡斯写下一行，“萨拉和蒂莉也住这里。她们若欠我房租，我现在大概已经富得能把北山买第二遍。”</w:t>
      </w:r>
    </w:p>
    <w:p w14:paraId="1623C5B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萨拉看了他一眼。</w:t>
      </w:r>
    </w:p>
    <w:p w14:paraId="0A23A62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“少爷还欠我四年的夜间加班。”</w:t>
      </w:r>
    </w:p>
    <w:p w14:paraId="7AA76FF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“那我已经破产了。”</w:t>
      </w:r>
    </w:p>
    <w:p w14:paraId="1C83058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“所以不要乱算账。”</w:t>
      </w:r>
    </w:p>
    <w:p w14:paraId="3A446E9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莉莉安没有跟上两人的账。她只能重新说：“我住的是客房。”</w:t>
      </w:r>
    </w:p>
    <w:p w14:paraId="6EFD166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“那是因为客房离楼梯远，门锁也合适。”卢卡斯低头写字，“你若住得不舒服，以后可以换。房间不会因为你睡了几夜就变成债。”</w:t>
      </w:r>
    </w:p>
    <w:p w14:paraId="09E123A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“轮休也可以取消。”</w:t>
      </w:r>
    </w:p>
    <w:p w14:paraId="5C5F86F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“不可以。”萨拉说。</w:t>
      </w:r>
    </w:p>
    <w:p w14:paraId="3DBA90E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“我能做更多。”</w:t>
      </w:r>
    </w:p>
    <w:p w14:paraId="3944E31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“宅邸需要的是多一个人帮忙，不是多一个人晕倒。”</w:t>
      </w:r>
    </w:p>
    <w:p w14:paraId="1B9E87F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卢卡斯把写完的纸递给萨拉。她读了两遍，在其中一处添上“由萨拉安排休息”，才把笔放下。</w:t>
      </w:r>
    </w:p>
    <w:p w14:paraId="4540466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“少爷总觉得写一句按宅邸惯例就够了。”</w:t>
      </w:r>
    </w:p>
    <w:p w14:paraId="62392E7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“因为宅邸惯例由你决定。”</w:t>
      </w:r>
    </w:p>
    <w:p w14:paraId="653EE70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“您终于承认了。”</w:t>
      </w:r>
    </w:p>
    <w:p w14:paraId="7A3CD26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纸上只有半页。职位、工资、休息、食宿、离开和私人房间写得清楚，婚约另占一行：不影响雇佣。</w:t>
      </w:r>
    </w:p>
    <w:p w14:paraId="66958B4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莉莉安看了三遍。</w:t>
      </w:r>
    </w:p>
    <w:p w14:paraId="66FCAFA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“学院的事呢？”</w:t>
      </w:r>
    </w:p>
    <w:p w14:paraId="510159A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卢卡斯将笔转过来，笔杆朝她。</w:t>
      </w:r>
    </w:p>
    <w:p w14:paraId="6693A38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“等你想说的时候再说。它不写在这里。”</w:t>
      </w:r>
    </w:p>
    <w:p w14:paraId="26533CF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“如果男爵回来以后不同意？”</w:t>
      </w:r>
    </w:p>
    <w:p w14:paraId="6D35114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“父亲可以问我为什么雇人。”他朝堆到桌角的布料清单抬了抬下巴，“这间屋子已经替你准备好证据了。”</w:t>
      </w:r>
    </w:p>
    <w:p w14:paraId="41B8EB8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“他是宅邸的主人。”</w:t>
      </w:r>
    </w:p>
    <w:p w14:paraId="7038AF3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“也是我父亲。”卢卡斯说，“我们会谈，不会隔着你互相下命令。”</w:t>
      </w:r>
    </w:p>
    <w:p w14:paraId="1EDD918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他讲得很平常。莉莉安等了片刻，没有等到一句“你不必担心”，只听见卢卡斯问萨拉这支笔的墨是不是快干了。她低头签下名字。</w:t>
      </w:r>
    </w:p>
    <w:p w14:paraId="62D1873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萨拉从钥匙环上取下一把小钥匙，放到纸边。</w:t>
      </w:r>
    </w:p>
    <w:p w14:paraId="5B346D2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“清洁柜、布料间和公共储物室。别的门打不开。你房间的钥匙还是你自己收着。”</w:t>
      </w:r>
    </w:p>
    <w:p w14:paraId="398CC83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两把钥匙，一把拿出来工作，一把藏在衣袋里。用途不同，分得很清楚。</w:t>
      </w:r>
    </w:p>
    <w:p w14:paraId="1A900C3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“现在可以开始吗？”莉莉安问。</w:t>
      </w:r>
    </w:p>
    <w:p w14:paraId="01540AE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萨拉起身收茶壶。</w:t>
      </w:r>
    </w:p>
    <w:p w14:paraId="1DFD96A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“可以。先把剩下的粥吃完。”</w:t>
      </w:r>
    </w:p>
    <w:p w14:paraId="2D1C75D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“已经冷了。”</w:t>
      </w:r>
    </w:p>
    <w:p w14:paraId="1704306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“厨房里还有热的。”</w:t>
      </w:r>
    </w:p>
    <w:p w14:paraId="49969B8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“那锅里都是水。”卢卡斯说。</w:t>
      </w:r>
    </w:p>
    <w:p w14:paraId="10E2075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门外的脚步又折回来。</w:t>
      </w:r>
    </w:p>
    <w:p w14:paraId="6A37016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“少爷不许说！”蒂莉在窗下喊。</w:t>
      </w:r>
    </w:p>
    <w:p w14:paraId="035876C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这回卢卡斯真的笑出了声。</w:t>
      </w:r>
    </w:p>
    <w:p w14:paraId="6728BE8A"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（三）</w:t>
      </w:r>
    </w:p>
    <w:p w14:paraId="0214BD1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斯托克顿宅邸的第一批床单在上午洗。</w:t>
      </w:r>
    </w:p>
    <w:p w14:paraId="3F61F7E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井边砌着一圈浅石槽，洗衣房的门开向后院。热水从厨房提来，冷水直接从井里打。萨拉先把皂粉溶开，再将床单按污渍和布料分进木盆。蒂莉负责把洗净的床单送去晾衣绳，莉莉安站在她对面，接住另一端。</w:t>
      </w:r>
    </w:p>
    <w:p w14:paraId="482F364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第一条很顺利。</w:t>
      </w:r>
    </w:p>
    <w:p w14:paraId="3DBF41F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第二条刚抖开，一阵风从院墙上翻进来。湿床单鼓起来，整张扑到蒂莉脸上。她在布后面闷闷地叫了一声，手忙脚乱想钻出去，反而把自己裹得更紧。</w:t>
      </w:r>
    </w:p>
    <w:p w14:paraId="6F72384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“别松手。”萨拉正在井边拧布巾，头也没抬。</w:t>
      </w:r>
    </w:p>
    <w:p w14:paraId="6C69DFA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“我没有松，是它抓住我了！”</w:t>
      </w:r>
    </w:p>
    <w:p w14:paraId="2B38709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莉莉安沿着湿布摸到蒂莉的手腕，隔着床单托住她的手肘，将人从布里带出来。蒂莉的马尾散了半边，鼻尖沾着一小团皂沫。</w:t>
      </w:r>
    </w:p>
    <w:p w14:paraId="72ACA4D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她对着莉莉安眨了两下眼，自己先笑弯了腰。</w:t>
      </w:r>
    </w:p>
    <w:p w14:paraId="723C504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“你看，它就是想把我晾起来。”</w:t>
      </w:r>
    </w:p>
    <w:p w14:paraId="1C82B30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莉莉安把床单重新拉平。皂水顺着手臂流进袖口，很凉。她没有笑，嘴唇却忘了抿紧。</w:t>
      </w:r>
    </w:p>
    <w:p w14:paraId="04F788A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萨拉走过来替蒂莉擦掉鼻尖的泡沫。</w:t>
      </w:r>
    </w:p>
    <w:p w14:paraId="6566D7F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“风都比你会干活。”</w:t>
      </w:r>
    </w:p>
    <w:p w14:paraId="6B7DBB1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“那你雇风吧。它不要工资。”</w:t>
      </w:r>
    </w:p>
    <w:p w14:paraId="55B4E86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“它会把床单吹进树上，和少爷一样费心。”</w:t>
      </w:r>
    </w:p>
    <w:p w14:paraId="6D88A18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后门正好打开。卢卡斯抱着一叠文件走出来，听见最后半句，停在台阶上。</w:t>
      </w:r>
    </w:p>
    <w:p w14:paraId="1D566D9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“我只是路过。”</w:t>
      </w:r>
    </w:p>
    <w:p w14:paraId="6DBFADD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“路过的人去哪里？”萨拉问。</w:t>
      </w:r>
    </w:p>
    <w:p w14:paraId="0F2A61E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“账房。”</w:t>
      </w:r>
    </w:p>
    <w:p w14:paraId="70725F1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“账房在另一边。”</w:t>
      </w:r>
    </w:p>
    <w:p w14:paraId="55C4241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卢卡斯低头看了一眼自己的路，若无其事地转向。</w:t>
      </w:r>
    </w:p>
    <w:p w14:paraId="160CF8D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“所以我发现走错了。”</w:t>
      </w:r>
    </w:p>
    <w:p w14:paraId="38DC226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蒂莉捂着嘴，笑声从指缝里漏出来。莉莉安站在床单另一端，突然觉得这座宅邸的路并不难认。谁会在什么时辰经过，谁会被萨拉从哪扇门叫住，连走错路都能在下一句话里变成一件小事。</w:t>
      </w:r>
    </w:p>
    <w:p w14:paraId="587BA31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“莉莉安小姐，抬高一点。”蒂莉重新抓住布角，“这次我不会被抓住了。”</w:t>
      </w:r>
    </w:p>
    <w:p w14:paraId="1789116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她们把床单搭上绳，木夹一个个扣住。太阳晒热湿布，风再吹来时，整排白色布面发出相连的拍响。莉莉安转身去提第三只水桶，萨拉已经把桶挪到自己脚边。</w:t>
      </w:r>
    </w:p>
    <w:p w14:paraId="0E0A795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“这一桶我来。”</w:t>
      </w:r>
    </w:p>
    <w:p w14:paraId="33AC775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“我还能搬。”</w:t>
      </w:r>
    </w:p>
    <w:p w14:paraId="094B2F9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“我也能。”</w:t>
      </w:r>
    </w:p>
    <w:p w14:paraId="2E09935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“我可以多做一些。”</w:t>
      </w:r>
    </w:p>
    <w:p w14:paraId="6B5F73E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萨拉卷起袖口，把桶提起来。</w:t>
      </w:r>
    </w:p>
    <w:p w14:paraId="0C64343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“那就替我看着蒂莉，别让她连人一起晒了。”</w:t>
      </w:r>
    </w:p>
    <w:p w14:paraId="6D20C0B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蒂莉立刻抗议。萨拉提着水走进洗衣房，嘴角压着笑。</w:t>
      </w:r>
    </w:p>
    <w:p w14:paraId="4B5815B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午饭摆在厨房靠窗的小桌上。四个人吃同一锅蔬菜汤，面包切得厚薄不一。卢卡斯来得最晚，手里还拿着两张回执。</w:t>
      </w:r>
    </w:p>
    <w:p w14:paraId="0C228F1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萨拉用汤勺敲了敲锅沿。</w:t>
      </w:r>
    </w:p>
    <w:p w14:paraId="3CDB7DB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“纸留下。”</w:t>
      </w:r>
    </w:p>
    <w:p w14:paraId="7BB754C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“我只差两行。”</w:t>
      </w:r>
    </w:p>
    <w:p w14:paraId="6F720D1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“那两行不会喝汤。”</w:t>
      </w:r>
    </w:p>
    <w:p w14:paraId="5B39A78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“它们会影响明天有多少袋粮食进仓。”</w:t>
      </w:r>
    </w:p>
    <w:p w14:paraId="08A7F68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“少爷今天若胃疼，也会影响。”</w:t>
      </w:r>
    </w:p>
    <w:p w14:paraId="2D92C51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卢卡斯看向蒂莉，想找援手。蒂莉把自己的算术本往怀里一抱。</w:t>
      </w:r>
    </w:p>
    <w:p w14:paraId="7028494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“我站萨拉姐。”</w:t>
      </w:r>
    </w:p>
    <w:p w14:paraId="7E5B45B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“你刚才还被床单打败。”</w:t>
      </w:r>
    </w:p>
    <w:p w14:paraId="631067B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“所以我现在很懂得及时认输。”</w:t>
      </w:r>
    </w:p>
    <w:p w14:paraId="7AAED04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回执终于被压在窗台的盐罐下面。卢卡斯在空位坐下，端起汤碗时看见莉莉安已经吃完半块面包，朝她点了点头，什么也没说。</w:t>
      </w:r>
    </w:p>
    <w:p w14:paraId="47D0FCA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饭桌上的话从晾衣绳说到学校。蒂莉下午要去教会学校，算术练习还空着一道题。她把本子推给莉莉安，问三辆粮车各装同样多的袋子，要怎样算最快。</w:t>
      </w:r>
    </w:p>
    <w:p w14:paraId="64D0B31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“吃饭时不许写。”萨拉说。</w:t>
      </w:r>
    </w:p>
    <w:p w14:paraId="6488F6A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“我只是问。”</w:t>
      </w:r>
    </w:p>
    <w:p w14:paraId="5470AB6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“问也等吃完。”</w:t>
      </w:r>
    </w:p>
    <w:p w14:paraId="4CEE7D2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蒂莉只好把本子压在腿上。卢卡斯喝了一口汤，随口报出答案。</w:t>
      </w:r>
    </w:p>
    <w:p w14:paraId="7252857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“少爷！”</w:t>
      </w:r>
    </w:p>
    <w:p w14:paraId="0E3AE6D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“她问的是怎么算最快。我证明了可以很快。”</w:t>
      </w:r>
    </w:p>
    <w:p w14:paraId="26DA20B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“老师要看过程。”蒂莉把本子抱得更紧，“你不懂。”</w:t>
      </w:r>
    </w:p>
    <w:p w14:paraId="097A38E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卢卡斯被十三岁的学生排除在算术讨论外，只能继续喝汤。</w:t>
      </w:r>
    </w:p>
    <w:p w14:paraId="59899E6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吃完以后，莉莉安让蒂莉把每辆车的袋数圈出来。蒂莉把第二辆车抄了两遍，答案恰好多了一倍。她检查三次才找到，趴在桌上长长地叹气。</w:t>
      </w:r>
    </w:p>
    <w:p w14:paraId="30E1E97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“你一眼就看出来了。”</w:t>
      </w:r>
    </w:p>
    <w:p w14:paraId="623A23E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“数字站错了位置。”</w:t>
      </w:r>
    </w:p>
    <w:p w14:paraId="3FD5F4F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“我也站错过路。”卢卡斯从盐罐下抽回文件，“看来今天大家都有进步。”</w:t>
      </w:r>
    </w:p>
    <w:p w14:paraId="3824DF8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萨拉把空碗叠到他手里。</w:t>
      </w:r>
    </w:p>
    <w:p w14:paraId="03A74C5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“有进步的人负责送去水槽。”</w:t>
      </w:r>
    </w:p>
    <w:p w14:paraId="094F229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卢卡斯抱着碗走了。</w:t>
      </w:r>
    </w:p>
    <w:p w14:paraId="0621241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莉莉安看着他的背影。学院里的贵族少爷不会端着四只用过的汤碗穿过厨房，更不会被女仆长用汤勺催着吃饭。这里似乎没有人觉得奇怪。</w:t>
      </w:r>
    </w:p>
    <w:p w14:paraId="053749C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蒂莉用笔杆碰了碰她的袖口。</w:t>
      </w:r>
    </w:p>
    <w:p w14:paraId="2C7269E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“晚上你还能教我吗？”</w:t>
      </w:r>
    </w:p>
    <w:p w14:paraId="55C436F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“如果萨拉安排。”</w:t>
      </w:r>
    </w:p>
    <w:p w14:paraId="62A2504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萨拉在水槽边回答：“不安排。”</w:t>
      </w:r>
    </w:p>
    <w:p w14:paraId="00CE145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蒂莉马上把本子收回。</w:t>
      </w:r>
    </w:p>
    <w:p w14:paraId="090599E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“那我不问了。”</w:t>
      </w:r>
    </w:p>
    <w:p w14:paraId="348E326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她说得太快，纸页夹住了笔。莉莉安伸手替她把笔取出来。</w:t>
      </w:r>
    </w:p>
    <w:p w14:paraId="17FC7C4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“我愿意教。”</w:t>
      </w:r>
    </w:p>
    <w:p w14:paraId="71A1F74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“真的？”</w:t>
      </w:r>
    </w:p>
    <w:p w14:paraId="5EC82F7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“下工以后。”</w:t>
      </w:r>
    </w:p>
    <w:p w14:paraId="754ECFD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“那就不算工作。”蒂莉这次学得很快，“算我请你帮忙。”</w:t>
      </w:r>
    </w:p>
    <w:p w14:paraId="74D9EDD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莉莉安点头。她还不太明白两者有什么不同，可蒂莉已经在那道题旁边画了一只很小的湖，岸边长着三棵不一样高的树。</w:t>
      </w:r>
    </w:p>
    <w:p w14:paraId="27F31E4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“先送给你。”</w:t>
      </w:r>
    </w:p>
    <w:p w14:paraId="046B9E7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“为什么？”</w:t>
      </w:r>
    </w:p>
    <w:p w14:paraId="5D03471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“怕我晚上又忘记说谢谢。”</w:t>
      </w:r>
    </w:p>
    <w:p w14:paraId="4A6901C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那张纸后来一直放在莉莉安的围裙口袋里。</w:t>
      </w:r>
    </w:p>
    <w:p w14:paraId="45CD3D6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随后几日，宅邸的早晨总从厨房开始。蒂莉上学的日子会把马尾扎得特别紧，回来时还是散掉一半。萨拉记得每一间客房该换哪种织套，也记得卢卡斯哪一杯茶又放凉了。莉莉安学会了杯把的方向、银器用哪块布，也学会进厨房以前先看一眼门后，免得撞上抱着餐盘跑出来的蒂莉。</w:t>
      </w:r>
    </w:p>
    <w:p w14:paraId="2548D48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她仍会提前搬走萨拉要用的水桶，也会在休息时站起来找下一件事。萨拉不再拿文书提醒她，只会把一杯热水塞进她手里，再指指椅子。</w:t>
      </w:r>
    </w:p>
    <w:p w14:paraId="16AB065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“坐着。要是真闲，就帮我看少爷什么时候从木屋出来。”</w:t>
      </w:r>
    </w:p>
    <w:p w14:paraId="183EC48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“这也是工作吗？”</w:t>
      </w:r>
    </w:p>
    <w:p w14:paraId="52B86BC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“不是。”</w:t>
      </w:r>
    </w:p>
    <w:p w14:paraId="3628ED5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“那为什么要看？”</w:t>
      </w:r>
    </w:p>
    <w:p w14:paraId="553B88C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“到饭点了，好抓人。”</w:t>
      </w:r>
    </w:p>
    <w:p w14:paraId="2849EFE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第三日清晨，莉莉安叠床单时眼前发黑，手里的布落回桌上。萨拉扶住她的手肘，把她按到炉边的椅子上。她没说病假，也没拿记录册，只把一块软面包掰开放进汤里。</w:t>
      </w:r>
    </w:p>
    <w:p w14:paraId="1591EE2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“吃完以前，谁给你工作都不许答应。”</w:t>
      </w:r>
    </w:p>
    <w:p w14:paraId="6C5D39A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蒂莉从学校回来后，在她脚边放了一块新热的温热石。卢卡斯傍晚经过厨房，发现莉莉安仍坐在那里，转头便把准备问萨拉的事情压低了声音。</w:t>
      </w:r>
    </w:p>
    <w:p w14:paraId="03616B6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第二天，工作裙依旧挂在衣柜外。萨拉照常让她返工一只叠歪的枕套，也照常在晚饭时把工资记录放到她面前。生病的半日没有被划掉。</w:t>
      </w:r>
    </w:p>
    <w:p w14:paraId="043F05C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莉莉安将那几个数字看了很久。</w:t>
      </w:r>
    </w:p>
    <w:p w14:paraId="0AC79A6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她没有再问能否拿来付房租，只把记录折好，和雇佣文书放在一起。</w:t>
      </w:r>
    </w:p>
    <w:p w14:paraId="3AE88F08"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（四）</w:t>
      </w:r>
    </w:p>
    <w:p w14:paraId="3B1002C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第四日下午，花园书房里的纸堆高过了卢卡斯的茶杯。</w:t>
      </w:r>
    </w:p>
    <w:p w14:paraId="7127547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莉莉安送茶进去时，几张运输回执正从木箱边缘滑下来。她弯腰接住，只看见日期和南仓两个字。</w:t>
      </w:r>
    </w:p>
    <w:p w14:paraId="01D4190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“右边那一堆可以碰。”卢卡斯从纸后抬头，“左边谁碰谁就得替我做完。”</w:t>
      </w:r>
    </w:p>
    <w:p w14:paraId="2994CC1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莉莉安把回执放到右侧。</w:t>
      </w:r>
    </w:p>
    <w:p w14:paraId="68A4DB8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“需要分类吗？”</w:t>
      </w:r>
    </w:p>
    <w:p w14:paraId="3175702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“很需要。它们一直不肯自己排好。”</w:t>
      </w:r>
    </w:p>
    <w:p w14:paraId="495FADC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“我会誊写和核对。”</w:t>
      </w:r>
    </w:p>
    <w:p w14:paraId="35C8A9A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卢卡斯先问她今天的活是不是做完了。得到肯定后，他将桌面清出一块，划出公开的秋收回执、仓储清单和别墅补给记录。封蜡完整的信与黑绳账册仍留在另一头。</w:t>
      </w:r>
    </w:p>
    <w:p w14:paraId="035272B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“这些归你。”他说，“遇到内容混在一起就叫我，别为了猜对硬往下看。”</w:t>
      </w:r>
    </w:p>
    <w:p w14:paraId="641300B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公开材料分成三类。莉莉安按日期和地点整理，同一张回执的两份副本分别留在仓房与宅邸，印记位置不同，不能当作废纸丢掉。</w:t>
      </w:r>
    </w:p>
    <w:p w14:paraId="0B1E153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屋里很快只剩翻页声。窗外有人修剪树枝，断枝隔一阵落在草地上。卢卡斯偶尔会在纸边写一句让别人看不懂的短字，写完又立刻用另一张纸盖住。莉莉安没有抬眼。</w:t>
      </w:r>
    </w:p>
    <w:p w14:paraId="0F6CBC5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整理到东村的运输单时，同一辆车在相近时辰出现了两次。一张写送往南仓，另一张写转去湖边旧仓，载重少了几袋。她找到旧仓登记，将三张纸夹在一起。</w:t>
      </w:r>
    </w:p>
    <w:p w14:paraId="22A3A9A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“少爷。”</w:t>
      </w:r>
    </w:p>
    <w:p w14:paraId="3055E0A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“叫卢卡斯也行。”</w:t>
      </w:r>
    </w:p>
    <w:p w14:paraId="1CA2CB2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“记录需要核验。”</w:t>
      </w:r>
    </w:p>
    <w:p w14:paraId="664AACF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“好吧，今天先不改称呼。”</w:t>
      </w:r>
    </w:p>
    <w:p w14:paraId="5DAB66A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卢卡斯接过纸，很快想起那日南仓西窗漏水，车被临时改道。记录员忘了划去最初的回执。他写下待补签，把纸还给她。</w:t>
      </w:r>
    </w:p>
    <w:p w14:paraId="03D5D17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第二处是别墅灯油。闭门维修的屋子仍有申请，核过门牌后才发现写成了隔壁。</w:t>
      </w:r>
    </w:p>
    <w:p w14:paraId="5EE9863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“幸好有你。”卢卡斯在清单上划掉两项，“不然我今晚要同这堆纸一起看星星。”</w:t>
      </w:r>
    </w:p>
    <w:p w14:paraId="75F1479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“剩下的可以继续交给我。”</w:t>
      </w:r>
    </w:p>
    <w:p w14:paraId="27CF2B2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“你已经做得够多了。”</w:t>
      </w:r>
    </w:p>
    <w:p w14:paraId="5A9C727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“我还能继续。”</w:t>
      </w:r>
    </w:p>
    <w:p w14:paraId="7F5DE38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“我也能。”卢卡斯说，“可萨拉发现我们两个都没去吃饭，会把责任全算在我头上。”</w:t>
      </w:r>
    </w:p>
    <w:p w14:paraId="182CB25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窗外传来关百叶窗的声音。萨拉站在外面，将第二扇窗也合上。</w:t>
      </w:r>
    </w:p>
    <w:p w14:paraId="1C58579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“少爷猜得很准。”</w:t>
      </w:r>
    </w:p>
    <w:p w14:paraId="7549623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“我们还差一点。”</w:t>
      </w:r>
    </w:p>
    <w:p w14:paraId="54E2A77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“晚饭也只差你们两个。”</w:t>
      </w:r>
    </w:p>
    <w:p w14:paraId="63A4E5B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卢卡斯看了一眼桌上剩余的纸，认输地放下笔。</w:t>
      </w:r>
    </w:p>
    <w:p w14:paraId="2851C55D"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＊</w:t>
      </w:r>
    </w:p>
    <w:p w14:paraId="59C0710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晚饭以后，卢卡斯又回到木屋。桌面整齐了许多，天却还亮着。空出来的一个时辰很少见，少到他坐了一会儿，竟不知道先拿哪本账册。</w:t>
      </w:r>
    </w:p>
    <w:p w14:paraId="7034867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后门外传来木盆相碰的声音。莉莉安已经下工，仍站在廊下帮蒂莉把干床单收进筐里。蒂莉抱着最上面一叠跑回宅邸，萨拉从厨房叫她慢些。莉莉安留在原处，手里忽然空了。</w:t>
      </w:r>
    </w:p>
    <w:p w14:paraId="1259130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她没有立刻回房。她先看清洁柜，又看水井，像是在等谁告诉她下一件该做什么。</w:t>
      </w:r>
    </w:p>
    <w:p w14:paraId="4981B21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卢卡斯隔着窗看了一阵。</w:t>
      </w:r>
    </w:p>
    <w:p w14:paraId="27DFDD7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婚约、客人、雇主、女仆。才认识几天，他们之间已经堆了太多称呼。若他从工作说起，她会把邀约算进工时；若说是为了感谢，她大概又要找办法偿还。</w:t>
      </w:r>
    </w:p>
    <w:p w14:paraId="2484A75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他只是想同她多说几句话。</w:t>
      </w:r>
    </w:p>
    <w:p w14:paraId="0AF549A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不谈学院，不谈未来记忆，也不隔着那张雇佣纸。像带刚认识的朋友去看一处自己喜欢的地方。也许还称不上朋友，至少可以从一次散步开始。</w:t>
      </w:r>
    </w:p>
    <w:p w14:paraId="106C69F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卢卡斯拿起外衣，走出木屋。</w:t>
      </w:r>
    </w:p>
    <w:p w14:paraId="1396A73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“莉莉安。”</w:t>
      </w:r>
    </w:p>
    <w:p w14:paraId="06F2F37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她回头。</w:t>
      </w:r>
    </w:p>
    <w:p w14:paraId="459441E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“天气还很好。要不要陪我出去走走？”</w:t>
      </w:r>
    </w:p>
    <w:p w14:paraId="0A23A37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她看向他手里，没有文件，也没有茶盘。</w:t>
      </w:r>
    </w:p>
    <w:p w14:paraId="76B8A89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“去哪里？”</w:t>
      </w:r>
    </w:p>
    <w:p w14:paraId="0EB1242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“半山腰。有块能看见湖的草地。”</w:t>
      </w:r>
    </w:p>
    <w:p w14:paraId="0AD9DF6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“需要我做什么？”</w:t>
      </w:r>
    </w:p>
    <w:p w14:paraId="5EBDAFB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“什么也不用做。”卢卡斯说完，又觉得这句话太像萨拉让人休息时的口气，“我想带你去看看。总不能每次和你说话，都隔着一桌账本。”</w:t>
      </w:r>
    </w:p>
    <w:p w14:paraId="65F003F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莉莉安没有马上回答。</w:t>
      </w:r>
    </w:p>
    <w:p w14:paraId="2FBA4C5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卢卡斯也站在那里等。门内的蒂莉又跑出来拿第二筐床单，看见两人后放慢脚步。</w:t>
      </w:r>
    </w:p>
    <w:p w14:paraId="3277D0A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“你们要去山上吗？”</w:t>
      </w:r>
    </w:p>
    <w:p w14:paraId="447C5EB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“去散步。”</w:t>
      </w:r>
    </w:p>
    <w:p w14:paraId="75D1306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“那带两个苹果。”蒂莉说，“上次少爷回来以后说饿，偷吃了我留的面包。”</w:t>
      </w:r>
    </w:p>
    <w:p w14:paraId="4BDAC51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“我没有偷。”</w:t>
      </w:r>
    </w:p>
    <w:p w14:paraId="0B0C4CC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“我写了名字。”</w:t>
      </w:r>
    </w:p>
    <w:p w14:paraId="4332B05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“写在纸上，没贴到面包上。”</w:t>
      </w:r>
    </w:p>
    <w:p w14:paraId="56E7E40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萨拉从厨房窗内递出一只小布包。</w:t>
      </w:r>
    </w:p>
    <w:p w14:paraId="303217E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“苹果和两块烤饼。天黑前回来。”</w:t>
      </w:r>
    </w:p>
    <w:p w14:paraId="0EA4956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卢卡斯接住，转向莉莉安。</w:t>
      </w:r>
    </w:p>
    <w:p w14:paraId="4377DA8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“现在看起来有点像被赶出门了。不过邀请还算数。”</w:t>
      </w:r>
    </w:p>
    <w:p w14:paraId="0079CB6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莉莉安看着那只包得并不漂亮的布包。绳结一边长一边短，大概是蒂莉系的。</w:t>
      </w:r>
    </w:p>
    <w:p w14:paraId="20B034A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“我去。”她说。</w:t>
      </w:r>
    </w:p>
    <w:p w14:paraId="3E17889B"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（五）</w:t>
      </w:r>
    </w:p>
    <w:p w14:paraId="313E9C4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南侧山路从宅邸后方绕过果园。</w:t>
      </w:r>
    </w:p>
    <w:p w14:paraId="62801D7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最初一段铺着碎石，车马都能走。再往上，路面窄了，草从石缝里长出来。收过果实的树枝伸向路边，叶片边缘已经泛黄。地上偶尔落着被鸟啄坏的果子，甜味混进潮湿泥土的气息里。</w:t>
      </w:r>
    </w:p>
    <w:p w14:paraId="75D4E3B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卢卡斯走在前面几步，布包挂在手腕上。遇到岔路时，他没有摆出领路的架势，只回头说：“左边去南村，右边上山。你要是想改主意，现在走左边还能赶上最后一辆回镇的空车。”</w:t>
      </w:r>
    </w:p>
    <w:p w14:paraId="307D9E6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“我没有要回镇。”</w:t>
      </w:r>
    </w:p>
    <w:p w14:paraId="60B226C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“那就右边。”</w:t>
      </w:r>
    </w:p>
    <w:p w14:paraId="42B45D7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他说起这段路前年才拓宽。粮车从南村下来，以前总要在弯处停一次，等另一边的车先过。石料来自东坡旧采石场，只取了修路需要的部分，再往里挖会伤到山里的水道。</w:t>
      </w:r>
    </w:p>
    <w:p w14:paraId="64E23ED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石坡向外突出的地方还留着雨水。卢卡斯踩上去试了试，鞋底一滑，赶忙抓住树干。</w:t>
      </w:r>
    </w:p>
    <w:p w14:paraId="567FE24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“这段很危险。”他说。</w:t>
      </w:r>
    </w:p>
    <w:p w14:paraId="692EA6F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莉莉安看着他鞋侧新沾的泥。</w:t>
      </w:r>
    </w:p>
    <w:p w14:paraId="0178A51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“少爷刚才差点摔倒。”</w:t>
      </w:r>
    </w:p>
    <w:p w14:paraId="5D3E8BD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“所以这个判断很可靠。”</w:t>
      </w:r>
    </w:p>
    <w:p w14:paraId="53D9C08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“萨拉小姐会看见泥。”</w:t>
      </w:r>
    </w:p>
    <w:p w14:paraId="586C0B9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“下山前总能想出办法。”</w:t>
      </w:r>
    </w:p>
    <w:p w14:paraId="73FC4F9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莉莉安绕到内侧，踩住两块干燥的石头，抓着树枝过去。她在山林里生活多年，脚下这点坡度比宅邸礼仪楼梯容易得多。回头时，卢卡斯还在同鞋上的泥作斗争。</w:t>
      </w:r>
    </w:p>
    <w:p w14:paraId="03C30EE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“可以从这里走。”她指向内侧。</w:t>
      </w:r>
    </w:p>
    <w:p w14:paraId="126903C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“早一点告诉我就好了。”</w:t>
      </w:r>
    </w:p>
    <w:p w14:paraId="3BA6201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“少爷已经先走了。”</w:t>
      </w:r>
    </w:p>
    <w:p w14:paraId="493C95B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卢卡斯抬头看她，笑了一声。</w:t>
      </w:r>
    </w:p>
    <w:p w14:paraId="06354F5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“听起来我应该怪自己。”</w:t>
      </w:r>
    </w:p>
    <w:p w14:paraId="1FFBB4D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 w14:paraId="44296ED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这个字出口后，莉莉安才发觉自己答得太快。她等着对方收起笑，卢卡斯却扶着树干从内侧走过来，还把沾泥的鞋底在草上蹭了两下。</w:t>
      </w:r>
    </w:p>
    <w:p w14:paraId="030D9BA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“那就别告诉萨拉。我自己承担。”</w:t>
      </w:r>
    </w:p>
    <w:p w14:paraId="6A03AD2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山路在果园后渐渐安静。树叶擦过肩头，偶尔有鸟从低枝飞走。卢卡斯指给她看一片砍伐后的空地。老树桩已经发黑，新栽的幼树沿外侧排开。</w:t>
      </w:r>
    </w:p>
    <w:p w14:paraId="3736D37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“过去每年都砍得太多。”他说，“木头卖出去，钱还是不够修路。后来留下大树，林子里的猎物和秋天的景色反倒更值钱。现在只在几片林区轮着砍，木匠有材料，山也不会一年比一年秃。”</w:t>
      </w:r>
    </w:p>
    <w:p w14:paraId="472696F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“贵族愿意付钱来看树？”</w:t>
      </w:r>
    </w:p>
    <w:p w14:paraId="3BB8BE1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“他们付钱射树下的鹿。”卢卡斯说，“树只是顺便看。”</w:t>
      </w:r>
    </w:p>
    <w:p w14:paraId="5A71935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话从他嘴里说出来，没有账册里的圆滑。莉莉安向林中望去。年轻树苗绑着细木支架，叶子还没长开。一只松鼠从树桩上窜过，钻进未被砍掉的密林。</w:t>
      </w:r>
    </w:p>
    <w:p w14:paraId="6610028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“你喜欢森林？”她问。</w:t>
      </w:r>
    </w:p>
    <w:p w14:paraId="04B021B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“喜欢。不过我小时候从树上掉下来过，萨拉认定我和高处相克。”</w:t>
      </w:r>
    </w:p>
    <w:p w14:paraId="38A2F1E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他用手比了一个并不高的位置，又觉得不够体面，抬高到头顶。</w:t>
      </w:r>
    </w:p>
    <w:p w14:paraId="670030C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“大概这么高。”</w:t>
      </w:r>
    </w:p>
    <w:p w14:paraId="334A327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“树枝断了？”</w:t>
      </w:r>
    </w:p>
    <w:p w14:paraId="184A18D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“我踩空了。”</w:t>
      </w:r>
    </w:p>
    <w:p w14:paraId="543298C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“那和高处无关。”</w:t>
      </w:r>
    </w:p>
    <w:p w14:paraId="37A785E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“你也站在萨拉那边？”</w:t>
      </w:r>
    </w:p>
    <w:p w14:paraId="6A25A7E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莉莉安看着前面的路。嘴边有一点陌生的松动，她把它压下去，仍旧没能让声音恢复先前的端正。</w:t>
      </w:r>
    </w:p>
    <w:p w14:paraId="089E699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“少爷自己说的。”</w:t>
      </w:r>
    </w:p>
    <w:p w14:paraId="3615165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卢卡斯没有继续替小时候的自己辩解。他们走过最后一排树，风从山外迎面吹来。</w:t>
      </w:r>
    </w:p>
    <w:p w14:paraId="3B4D6F3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草地在山腰铺开。</w:t>
      </w:r>
    </w:p>
    <w:p w14:paraId="38977A2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没有围栏，也没有屋舍，只有一块被风雨磨平的大石。草尖已经转黄，踩过去时发出连绵的细响。西边的天空烧成一大片红，云的边沿仍留着金色。</w:t>
      </w:r>
    </w:p>
    <w:p w14:paraId="2065A15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整片湖都在下方。</w:t>
      </w:r>
    </w:p>
    <w:p w14:paraId="0FFB8D8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水面平得看不见浪，几艘返航渔船从湖东划来，船后拖着长长的水纹。南岸城镇沿湖展开，屋顶一座挨着一座，教堂尖顶从中间升起。码头边的晒网架只剩细黑的线，收割后的田地分成深浅不同的方块。粮车在石路上移动得很慢，远处村落已经升起炊烟。</w:t>
      </w:r>
    </w:p>
    <w:p w14:paraId="0B6BC44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莉莉安停在林地与草坡相接的地方。</w:t>
      </w:r>
    </w:p>
    <w:p w14:paraId="14D9F68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马车进城时，她也看过湖。隔着沾灰的车窗，它只是抵达一处陌生领地的标记。如今风从水面吹到山坡，白发从兜帽边散开，她没有抬手去藏。</w:t>
      </w:r>
    </w:p>
    <w:p w14:paraId="1590CFA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卢卡斯已经走到大石旁。他回头看见她还站着，也没有催，只将布包放在石面上，先坐到草地里。</w:t>
      </w:r>
    </w:p>
    <w:p w14:paraId="1C7FC5F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“从这里看，斯托克顿还算不错吧？”</w:t>
      </w:r>
    </w:p>
    <w:p w14:paraId="43E216D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他说这句话时有一点得意，像个把藏了很久的东西拿给朋友看的孩子。</w:t>
      </w:r>
    </w:p>
    <w:p w14:paraId="09920B1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莉莉安走到他身旁，没有坐大石，也没有离得太远。草叶扫过裙摆，发出细密的沙响。</w:t>
      </w:r>
    </w:p>
    <w:p w14:paraId="35F94A5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“很安静。”她说。</w:t>
      </w:r>
    </w:p>
    <w:p w14:paraId="4DA2EA4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“等山下钟响，能更安静一阵。渔船都靠岸以后，码头的人会回家吃饭。”</w:t>
      </w:r>
    </w:p>
    <w:p w14:paraId="2A91E77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卢卡斯打开布包。里面果然有两个苹果和两块烤饼，其中一块边缘颜色太深。</w:t>
      </w:r>
    </w:p>
    <w:p w14:paraId="2F07F86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“这个一定是蒂莉烤的。”</w:t>
      </w:r>
    </w:p>
    <w:p w14:paraId="12D03C9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“为什么？”</w:t>
      </w:r>
    </w:p>
    <w:p w14:paraId="4FCECF4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“萨拉不会让它黑成这样。”</w:t>
      </w:r>
    </w:p>
    <w:p w14:paraId="3356BC9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他把颜色正常的那块递给莉莉安，自己拿了焦边的。莉莉安没有立刻接。</w:t>
      </w:r>
    </w:p>
    <w:p w14:paraId="1FC87FA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“不算在工资里。”卢卡斯说完便叹气，“这句话又像雇主了。”</w:t>
      </w:r>
    </w:p>
    <w:p w14:paraId="3405AE0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他把烤饼放回布上。</w:t>
      </w:r>
    </w:p>
    <w:p w14:paraId="3F32674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“那就一人一块。朋友散步时也会分吃的东西吧？”</w:t>
      </w:r>
    </w:p>
    <w:p w14:paraId="5CA30A8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朋友。</w:t>
      </w:r>
    </w:p>
    <w:p w14:paraId="4F5BF62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这个词落得太近。莉莉安的指尖碰到烤饼边缘，温度已经散了，麦香还留在布里。</w:t>
      </w:r>
    </w:p>
    <w:p w14:paraId="529B264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“我们是朋友吗？”</w:t>
      </w:r>
    </w:p>
    <w:p w14:paraId="693B05E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卢卡斯咬了一口焦边，皱着脸嚼完。</w:t>
      </w:r>
    </w:p>
    <w:p w14:paraId="54BFB29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“我正在试。”他说，“如果失败，至少还能算一起吃过难吃的烤饼。”</w:t>
      </w:r>
    </w:p>
    <w:p w14:paraId="14C87F5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“我的这块不难吃。”</w:t>
      </w:r>
    </w:p>
    <w:p w14:paraId="48E57D4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“看来蒂莉早有安排。”</w:t>
      </w:r>
    </w:p>
    <w:p w14:paraId="3107F3E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莉莉安在大石旁坐下。两人之间还空着能放下那只布包的位置，草却把他们的影子接到了一起。她咬下一小块烤饼，焦香从卢卡斯那边飘过来。</w:t>
      </w:r>
    </w:p>
    <w:p w14:paraId="106E4BF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“为什么带我来这里？”她问。</w:t>
      </w:r>
    </w:p>
    <w:p w14:paraId="2763AFD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“因为这里好看。”</w:t>
      </w:r>
    </w:p>
    <w:p w14:paraId="69E8721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卢卡斯答得很快，过了一会儿又用指尖拨开草叶。</w:t>
      </w:r>
    </w:p>
    <w:p w14:paraId="6952A6F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“你到了斯托克顿以后，看得最多的是客房、清洁柜和我的账本。那些也算斯托克顿，可要是只看见它们，实在有点亏。”</w:t>
      </w:r>
    </w:p>
    <w:p w14:paraId="0F42BDA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“还有别的原因吗？”</w:t>
      </w:r>
    </w:p>
    <w:p w14:paraId="65F65AC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“有。”</w:t>
      </w:r>
    </w:p>
    <w:p w14:paraId="6CBCD99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他转头看她，刚才说起道路时的自在忽然少了些。</w:t>
      </w:r>
    </w:p>
    <w:p w14:paraId="588F5C2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“我想让你认识我一点。婚约拿来当初次见面，实在糟透了。雇佣文书也没好到哪里去。”</w:t>
      </w:r>
    </w:p>
    <w:p w14:paraId="2BB367C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说完以后，他低头咬那块焦饼，像是打算用力把这句话一并咽下去。</w:t>
      </w:r>
    </w:p>
    <w:p w14:paraId="2BC81ED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莉莉安握着自己的那一块。麦屑落在裙面上，她拂了两次才清干净。</w:t>
      </w:r>
    </w:p>
    <w:p w14:paraId="70CB82E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“你不怕认识以后，发现我和学院文件里一样吗？”</w:t>
      </w:r>
    </w:p>
    <w:p w14:paraId="2128BFB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卢卡斯嚼完嘴里的饼。</w:t>
      </w:r>
    </w:p>
    <w:p w14:paraId="7D67539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“怕。所以才要自己认识。”</w:t>
      </w:r>
    </w:p>
    <w:p w14:paraId="67037E4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他说完便望回湖面。山风从大石上擦过去，吹动布包松开的边角。莉莉安等了一会儿，他仍在看湖东的船，手里的焦饼也快吃完了。</w:t>
      </w:r>
    </w:p>
    <w:p w14:paraId="51506B4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莉莉安低头咬了一口烤饼。</w:t>
      </w:r>
    </w:p>
    <w:p w14:paraId="107084E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湖东的船又近了一些，船头挂起了灯。第一盏亮起来时，卢卡斯抬手指向南岸。</w:t>
      </w:r>
    </w:p>
    <w:p w14:paraId="79A01E2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“城镇入口那条浅色的路是新修的。再往左，两座最大的屋顶是公仓。你下午看到的那辆粮车，原先要去其中一座，后来才改了道。”</w:t>
      </w:r>
    </w:p>
    <w:p w14:paraId="1C1F487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纸上的“南仓”只有两个端正的字。落到眼前，却是一座有窗、有车进出的房子。道路旁还有小得看不清脸的人，将一袋袋粮食搬进门里。</w:t>
      </w:r>
    </w:p>
    <w:p w14:paraId="6A6C4D8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“少掉的几袋也在那里？”</w:t>
      </w:r>
    </w:p>
    <w:p w14:paraId="7CFB17A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“在湖边旧仓。等记录员补签，账就能对上。”</w:t>
      </w:r>
    </w:p>
    <w:p w14:paraId="3966C75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他的手指向湖边一排屋子。旧仓和空屋被修成给猎客居住的别墅，最靠水的一栋每到冬天就受潮。今年准备重修墙面，工匠已经在屋后堆了石料。</w:t>
      </w:r>
    </w:p>
    <w:p w14:paraId="7ED948C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说到哪一处，目光便先落到哪一处。他记得东村木桥是哪两块板会响，也记得湖边修网的老人右手不灵活，冬天得给他留一份不需要抬重物的活。说起公仓时，他提到去年漏雨，半夜来搬粮的村民在泥里摔了三个人；说起新路时，又记得第一个愿意借出自家石车的木匠。</w:t>
      </w:r>
    </w:p>
    <w:p w14:paraId="328B914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莉莉安手里的烤饼只吃了一小半。</w:t>
      </w:r>
    </w:p>
    <w:p w14:paraId="0AFB484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她看着卢卡斯的侧脸。书房里那双金色眼睛总被纸页的白光映得发倦，此刻却追着湖岸一处处移动。每找到一艘熟悉的船，他的语速都会快一些。他全然没留意莉莉安看了多久，连手中那块焦掉的烤饼也忘了吃。</w:t>
      </w:r>
    </w:p>
    <w:p w14:paraId="2763A12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一个人提起税册里的名字，也可以这么高兴。</w:t>
      </w:r>
    </w:p>
    <w:p w14:paraId="0904490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“今年收成很好吗？”她问。</w:t>
      </w:r>
    </w:p>
    <w:p w14:paraId="489C7BC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“比去年好。熟得太集中，所有人都累。”卢卡斯捡起一根草茎，在地上画了两个方块，“这边是南仓，这边是旧仓。只要运输别再漏记，冬天能多留一些粮。”</w:t>
      </w:r>
    </w:p>
    <w:p w14:paraId="47A220C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“男爵家的税收也会增加。”</w:t>
      </w:r>
    </w:p>
    <w:p w14:paraId="5837796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“会。一部分修路和仓房，一部分养骑士、魔法使和巡逻民兵。剩下的得存起来。”</w:t>
      </w:r>
    </w:p>
    <w:p w14:paraId="4913B9C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草茎在他指间转了一圈，断成两截。</w:t>
      </w:r>
    </w:p>
    <w:p w14:paraId="22A6EE1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“父亲年轻时花过很多不该花的钱。后来为了给母亲治病，宅邸能卖的东西差不多都卖了。我们补旧债补了很久。现在好不容易能把钱花到这里。”</w:t>
      </w:r>
    </w:p>
    <w:p w14:paraId="04B191B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他没有指宅邸，只指向山下。</w:t>
      </w:r>
    </w:p>
    <w:p w14:paraId="37CC237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湖岸边有一排灯亮起。天色越暗，镇子越清楚。饭馆门前挂起灯笼，公仓最后一辆空车转上回村的路，教堂附近有人赶着几个孩子回家。</w:t>
      </w:r>
    </w:p>
    <w:p w14:paraId="6E802F5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“你不想去首都吗？”莉莉安问。</w:t>
      </w:r>
    </w:p>
    <w:p w14:paraId="4FA3767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卢卡斯转头看她。</w:t>
      </w:r>
    </w:p>
    <w:p w14:paraId="1A68877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“为什么这么问？”</w:t>
      </w:r>
    </w:p>
    <w:p w14:paraId="5A3049A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“贵族继承人会去学院，也会参加宴会。”</w:t>
      </w:r>
    </w:p>
    <w:p w14:paraId="24C3B0D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“我原本想去。”他说，“现在也不是完全不想。首都有书，有很多这里见不到的人。只是每次准备走，领地总有事。”</w:t>
      </w:r>
    </w:p>
    <w:p w14:paraId="5AAA32F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“会觉得被留在这里吗？”</w:t>
      </w:r>
    </w:p>
    <w:p w14:paraId="6B7023C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风从两人之间穿过去。卢卡斯低头拨开粘在衣袖上的草籽。</w:t>
      </w:r>
    </w:p>
    <w:p w14:paraId="725D9A4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“刚开始会。”他说，“后来我发现，是我自己想回来。”</w:t>
      </w:r>
    </w:p>
    <w:p w14:paraId="6CD6458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莉莉安等着下文。</w:t>
      </w:r>
    </w:p>
    <w:p w14:paraId="6C6AAD9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“我小时候觉得，一个聪明计划就该一次解决所有问题。路修好，仓房不漏水，大家都有钱。后来才发现，路只能一段一段铺，窗板坏两块就先换两块。今天做完，明天照样有新的事。”</w:t>
      </w:r>
    </w:p>
    <w:p w14:paraId="0B799B4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“最先修的是哪一段？”</w:t>
      </w:r>
    </w:p>
    <w:p w14:paraId="4528CAE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卢卡斯抬手指向南村外一条几乎看不清的小路。</w:t>
      </w:r>
    </w:p>
    <w:p w14:paraId="3DCBBB6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“村口到湖边。只有很短一截，下雨时却全是泥。我们第一次铺完以后，我专门跑去看，觉得自己解决了一个了不起的问题。”</w:t>
      </w:r>
    </w:p>
    <w:p w14:paraId="4ABA8CC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“后来呢？”</w:t>
      </w:r>
    </w:p>
    <w:p w14:paraId="12CE875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“第二场大雨就冲掉了一半。”</w:t>
      </w:r>
    </w:p>
    <w:p w14:paraId="1148DAA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莉莉安转头看他。</w:t>
      </w:r>
    </w:p>
    <w:p w14:paraId="6DC3CA7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“排水沟挖浅了。”卢卡斯摊开手，“石料也铺得太急。父亲什么都没说，只叫我第二天再去看看。我在泥里站了半天，回来以后把鞋扔在后门，被萨拉追着问是谁把走廊踩脏了。”</w:t>
      </w:r>
    </w:p>
    <w:p w14:paraId="0CB2441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“你承认了吗？”</w:t>
      </w:r>
    </w:p>
    <w:p w14:paraId="06C74FF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“没有。我说是父亲。”</w:t>
      </w:r>
    </w:p>
    <w:p w14:paraId="091845F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“男爵大人也走了那条路？”</w:t>
      </w:r>
    </w:p>
    <w:p w14:paraId="096B8A1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“他骑马。”</w:t>
      </w:r>
    </w:p>
    <w:p w14:paraId="7FD7168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“那萨拉小姐不会相信。”</w:t>
      </w:r>
    </w:p>
    <w:p w14:paraId="07C556C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“她确实没信。”</w:t>
      </w:r>
    </w:p>
    <w:p w14:paraId="4903E8B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卢卡斯朝她笑，眼里没有被揭穿后的窘迫。山下那条小路已经看不出泥，只剩一条浅色的细线，绕过田地，最后接到湖岸。</w:t>
      </w:r>
    </w:p>
    <w:p w14:paraId="34D54C7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莉莉安想起他在石坡上差点滑倒，又想起那句不要告诉萨拉。两件事隔着几年，竟没有多少长进。</w:t>
      </w:r>
    </w:p>
    <w:p w14:paraId="1A64223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她低下头，嘴角还是动了。</w:t>
      </w:r>
    </w:p>
    <w:p w14:paraId="616568A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卢卡斯正望着湖，没有看见。</w:t>
      </w:r>
    </w:p>
    <w:p w14:paraId="664E776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“不会厌倦？”</w:t>
      </w:r>
    </w:p>
    <w:p w14:paraId="4C2C11C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“会累。”卢卡斯笑了，“可明天还有事做，说明这些地方还在。车会继续走，船会回来，冬天也还有人住在那些屋子里。”</w:t>
      </w:r>
    </w:p>
    <w:p w14:paraId="2784E1A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他望向湖面。</w:t>
      </w:r>
    </w:p>
    <w:p w14:paraId="573AEC4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“父亲不用再带着母亲去很远的宴会，只为了让别人承认斯托克顿家像个贵族。领民能多留一点粮，我就少担心一户人的屋顶熬不过冬天。这样的日子很好。”</w:t>
      </w:r>
    </w:p>
    <w:p w14:paraId="15FA415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最后一句说得很轻，风差点把它吹散。</w:t>
      </w:r>
    </w:p>
    <w:p w14:paraId="6C3FB7F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莉莉安却听见了。</w:t>
      </w:r>
    </w:p>
    <w:p w14:paraId="4C81D49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婚约上的姓名，雇佣文书上的签字，书房里挡住半张脸的纸堆。那些东西仍在，却不再占满眼前这个人。</w:t>
      </w:r>
    </w:p>
    <w:p w14:paraId="7BD08C6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她忽然想知道，他第一次修好的究竟是哪一段路。想知道湖东那艘船为什么总回来得晚，也想知道他若真的去了首都，会不会仍在课堂上惦记南仓漏雨的窗。</w:t>
      </w:r>
    </w:p>
    <w:p w14:paraId="222DE88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这些问题没有用处。</w:t>
      </w:r>
    </w:p>
    <w:p w14:paraId="2670EF7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她仍问了一个。</w:t>
      </w:r>
    </w:p>
    <w:p w14:paraId="3492825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“那艘船为什么一直落在后面？”</w:t>
      </w:r>
    </w:p>
    <w:p w14:paraId="6B01601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卢卡斯顺着她的目光看去。湖东有一艘窄船，船头两盏灯一高一低，离码头还有很远。</w:t>
      </w:r>
    </w:p>
    <w:p w14:paraId="5ECD0CF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“霍格家的船。他们总想多下最后一网。”</w:t>
      </w:r>
    </w:p>
    <w:p w14:paraId="184250D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“你认得每一艘？”</w:t>
      </w:r>
    </w:p>
    <w:p w14:paraId="15514B5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“常在南岸靠港的差不多都认得。前面那条窄的是两兄弟合用，去年撞坏过船尾。最先回来的大船属于三户人家，鱼筐上系不同颜色的绳。”</w:t>
      </w:r>
    </w:p>
    <w:p w14:paraId="276BD88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“你每天都会等？”</w:t>
      </w:r>
    </w:p>
    <w:p w14:paraId="4E65ECD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“没那么多时间。在这里看见，就会数一数。”</w:t>
      </w:r>
    </w:p>
    <w:p w14:paraId="19A9CD8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莉莉安也开始数。</w:t>
      </w:r>
    </w:p>
    <w:p w14:paraId="2B25431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一、二、三。最远那艘船从湖东转出来以后，水面上共有七处灯。码头边有人提灯走到栈桥尽头，灯光晃了很久，终于与船头那两点碰在一起。</w:t>
      </w:r>
    </w:p>
    <w:p w14:paraId="6B0B854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卢卡斯的肩膀松下来。</w:t>
      </w:r>
    </w:p>
    <w:p w14:paraId="738FC68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“都回来了。”他说。</w:t>
      </w:r>
    </w:p>
    <w:p w14:paraId="48EC7BF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栈桥尽头的灯没有立刻熄。提灯的人坐到木桩旁，把那一点暖黄留在湖面上。</w:t>
      </w:r>
    </w:p>
    <w:p w14:paraId="59A4741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“他还在等什么？”莉莉安问。</w:t>
      </w:r>
    </w:p>
    <w:p w14:paraId="364D266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“等最后一只鱼筐过秤。灯灭得太早，走在栈桥上的人容易踩空。”卢卡斯说，“码头没有专门管这件事的人。今天是谁家先到，谁家就把灯挂上。若有船迟迟不回，他们也会先来宅邸报信。”</w:t>
      </w:r>
    </w:p>
    <w:p w14:paraId="476FC86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“每天如此？”</w:t>
      </w:r>
    </w:p>
    <w:p w14:paraId="0960830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“大多如此。也有人忘记带灯，或者为了谁该出灯油吵上一刻钟。”他看见莉莉安望过去，又笑道，“远处看起来安静，走近了其实很吵。卖鱼的、卸筐的、催孩子回家的，谁都觉得自己的声音最大。”</w:t>
      </w:r>
    </w:p>
    <w:p w14:paraId="306C2A1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莉莉安想起午饭时的厨房。汤锅在火上咕嘟作响，萨拉用汤勺敲走卢卡斯的回执，蒂莉抱着算术本争辩那道题不是粗心。所有声音挤在一张小桌周围，也没有谁因此离开座位。</w:t>
      </w:r>
    </w:p>
    <w:p w14:paraId="19C4DF1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栈桥上的灯终于被提起，沿湖岸慢慢往镇里去。卢卡斯一直看着它穿过晒网架，才收回目光。</w:t>
      </w:r>
    </w:p>
    <w:p w14:paraId="0C8778C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远处听不见欢呼，也听不见木船靠岸的碰撞声。只能看见岸上的人接过鱼筐，一个孩子抱着比自己上身还大的篮子，跌跌撞撞跟在大人后面。</w:t>
      </w:r>
    </w:p>
    <w:p w14:paraId="446C674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山坡上没人再说话。</w:t>
      </w:r>
    </w:p>
    <w:p w14:paraId="4986174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树叶在身后摩擦，草尖扫过裙摆。湖面收下最后一层红光，颜色一点点沉下去。莉莉安咬完手里的烤饼，指腹还沾着一点碎屑。卢卡斯把布包重新折好，留着两个苹果没有动。</w:t>
      </w:r>
    </w:p>
    <w:p w14:paraId="7C77C3B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卢卡斯偶尔抬手数船，莉莉安便顺着他的手指找到那一点灯。风停下时，远处的炊烟笔直升起；风再来，烟便朝湖面倾斜。她的手空在膝上，过了很久，也没有一张新纸递过来。</w:t>
      </w:r>
    </w:p>
    <w:p w14:paraId="4EA9589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她不必在这阵沉默里寻找合适的回答。草叶拂过手背，她便听草叶；船灯在水面轻轻晃动，她便等那道光重新安稳下来。身旁的人也没有回头看她是否说话。</w:t>
      </w:r>
    </w:p>
    <w:p w14:paraId="0905FDC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烤饼的麦香还留在舌尖。身旁的人专心看着船，黑发被风吹得乱七八糟。</w:t>
      </w:r>
    </w:p>
    <w:p w14:paraId="08FDBF6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一片黄叶从林间卷出来，落在他的黑发上。</w:t>
      </w:r>
    </w:p>
    <w:p w14:paraId="0265D9D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莉莉安看了片刻。</w:t>
      </w:r>
    </w:p>
    <w:p w14:paraId="1D6E627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“少爷。”</w:t>
      </w:r>
    </w:p>
    <w:p w14:paraId="423CEED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“嗯？”</w:t>
      </w:r>
    </w:p>
    <w:p w14:paraId="2A1FFE5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“叶子。”</w:t>
      </w:r>
    </w:p>
    <w:p w14:paraId="4781126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卢卡斯往左边摸了两次，都没碰到。</w:t>
      </w:r>
    </w:p>
    <w:p w14:paraId="1B2F796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“另一边。”</w:t>
      </w:r>
    </w:p>
    <w:p w14:paraId="5203F85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他又摸错了位置。莉莉安抬起手，停在离那片叶子很近的地方。</w:t>
      </w:r>
    </w:p>
    <w:p w14:paraId="78C337C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“可以吗？”</w:t>
      </w:r>
    </w:p>
    <w:p w14:paraId="2C91B52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卢卡斯愣了愣，随后低下头。</w:t>
      </w:r>
    </w:p>
    <w:p w14:paraId="7009743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她取下叶子，立刻收回手。干燥的叶脉擦过指腹，发出很小的脆响。</w:t>
      </w:r>
    </w:p>
    <w:p w14:paraId="46C1C85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“谢谢。”</w:t>
      </w:r>
    </w:p>
    <w:p w14:paraId="1CE6F7B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莉莉安把叶子放到草地上。指尖还记得他的头发离掌心很近，却没有碰到皮肤。</w:t>
      </w:r>
    </w:p>
    <w:p w14:paraId="7CB948C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“冬天湖会结冰吗？”她问。</w:t>
      </w:r>
    </w:p>
    <w:p w14:paraId="351F083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“岸边的浅水会，湖心很少全冻住。”卢卡斯抬头看她，“你想看？”</w:t>
      </w:r>
    </w:p>
    <w:p w14:paraId="5996970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“没见过这么大的湖结冰。”</w:t>
      </w:r>
    </w:p>
    <w:p w14:paraId="70A1FFB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“那等冬天，我们再来。”</w:t>
      </w:r>
    </w:p>
    <w:p w14:paraId="50A98C2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莉莉安望向渐暗的水面。过了一会儿，她问：“冬天还能从这里上山吗？”</w:t>
      </w:r>
    </w:p>
    <w:p w14:paraId="62DFCFD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卢卡斯笑了。</w:t>
      </w:r>
    </w:p>
    <w:p w14:paraId="122B61F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“能。下雪以后路不好走，我会记得先走内侧。”</w:t>
      </w:r>
    </w:p>
    <w:p w14:paraId="2977CE6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教堂的钟声从山下传上来。第一声很清楚，后面几声被风吹散。卢卡斯站起来，拍掉衣摆上的草屑，把一个苹果递给她。</w:t>
      </w:r>
    </w:p>
    <w:p w14:paraId="0782757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“回去给蒂莉证明，我们没有饿着。”</w:t>
      </w:r>
    </w:p>
    <w:p w14:paraId="46B8F58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莉莉安接过苹果。</w:t>
      </w:r>
    </w:p>
    <w:p w14:paraId="22B47EB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下山以前，她又回头看了一次。</w:t>
      </w:r>
    </w:p>
    <w:p w14:paraId="12222C9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天空仍留着大片的红，湖面安静下来。七艘船已经停在岸边，灯光沿南岸连成一条弯曲的线。</w:t>
      </w:r>
    </w:p>
    <w:p w14:paraId="705D799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卢卡斯在前面叫她小心石坡。</w:t>
      </w:r>
    </w:p>
    <w:p w14:paraId="5430383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莉莉安把苹果收进衣袋，跟了上去。</w:t>
      </w:r>
    </w:p>
    <w:p w14:paraId="0FC22229"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（六）</w:t>
      </w:r>
    </w:p>
    <w:p w14:paraId="41B24AB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艾尔伯在第六日下午回来。</w:t>
      </w:r>
    </w:p>
    <w:p w14:paraId="75AA8A9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马车驶进院门时，莉莉安正在会客厅更换温热石的织套。车轮停在石阶外，蒂莉从二楼跑下来，经过门口又退回来，把歪掉的围裙拉正。</w:t>
      </w:r>
    </w:p>
    <w:p w14:paraId="7D4CB70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“别跑。”萨拉从前厅说。</w:t>
      </w:r>
    </w:p>
    <w:p w14:paraId="3875993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“我已经停了。”</w:t>
      </w:r>
    </w:p>
    <w:p w14:paraId="43DC425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“停以前也算。”</w:t>
      </w:r>
    </w:p>
    <w:p w14:paraId="60DE024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莉莉安将最后一只织套系好，跟到门边，没有站进迎接主人的正中位置。</w:t>
      </w:r>
    </w:p>
    <w:p w14:paraId="78D1F0F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艾尔伯的旅行外衣落满灰，领口留着被雨打湿后的深痕。车夫从后方取下皮箱，箱口压着一只硬皮文件袋。婚约副本露出一角，上面的折痕比离开时多了许多。</w:t>
      </w:r>
    </w:p>
    <w:p w14:paraId="20C88F6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“老爷。”萨拉接过外衣。</w:t>
      </w:r>
    </w:p>
    <w:p w14:paraId="20B0F6D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艾尔伯先问卢卡斯在哪里。</w:t>
      </w:r>
    </w:p>
    <w:p w14:paraId="1EE3A01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“花园书房。少爷下午一直在等您。”</w:t>
      </w:r>
    </w:p>
    <w:p w14:paraId="60D7862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他点头，随后看见莉莉安身上的工作裙。尺寸经过萨拉修改，腰侧仍略宽，外面系着干净围裙。工作钥匙挂在右侧，私人钥匙收在内袋。</w:t>
      </w:r>
    </w:p>
    <w:p w14:paraId="6AEF21F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莉莉安依照女仆礼节屈膝。</w:t>
      </w:r>
    </w:p>
    <w:p w14:paraId="30DD983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“男爵大人。”</w:t>
      </w:r>
    </w:p>
    <w:p w14:paraId="3773557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“莉莉安小姐。”</w:t>
      </w:r>
    </w:p>
    <w:p w14:paraId="7A3679E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艾尔伯没有立即问话。他把手里的文件换到另一侧。</w:t>
      </w:r>
    </w:p>
    <w:p w14:paraId="3148AB0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“先做完手里的事。之后到书房来。卢卡斯和萨拉也一起。”</w:t>
      </w:r>
    </w:p>
    <w:p w14:paraId="70CB098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 w14:paraId="21AFE22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他向花园走去。蒂莉抱着旅行外衣，朝洗衣房走了两步，又回头。</w:t>
      </w:r>
    </w:p>
    <w:p w14:paraId="034B01A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“我很快回来。”</w:t>
      </w:r>
    </w:p>
    <w:p w14:paraId="2CC7726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萨拉朝她抬了抬下巴。</w:t>
      </w:r>
    </w:p>
    <w:p w14:paraId="2ECA719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“先去晾衣服。”</w:t>
      </w:r>
    </w:p>
    <w:p w14:paraId="1080A90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莉莉安回到会客厅。织套的结被她拉得太紧，卡在木盒侧面。她拆开，重新系到萨拉教过的长度，再把工作钥匙交还。</w:t>
      </w:r>
    </w:p>
    <w:p w14:paraId="33B4BE9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花园书房的窗户关着。</w:t>
      </w:r>
    </w:p>
    <w:p w14:paraId="13B6DCD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艾尔伯坐在桌后，卢卡斯站在右侧。桌面放着学院处罚决定、认罪书副本、放弃复核声明、婚约和莉莉安的雇佣文书。</w:t>
      </w:r>
    </w:p>
    <w:p w14:paraId="6A44DDA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萨拉为她拉开靠外侧的椅子。莉莉安坐下后，门仍在视线范围里。</w:t>
      </w:r>
    </w:p>
    <w:p w14:paraId="08DB358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艾尔伯拿起学院处罚决定。</w:t>
      </w:r>
    </w:p>
    <w:p w14:paraId="2210A73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“这里写着，你因长期囚禁、伤害同学被退学。”</w:t>
      </w:r>
    </w:p>
    <w:p w14:paraId="06CC060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 w14:paraId="7936707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“你签了认罪书，也放弃了三位教师替你提出的复核。”</w:t>
      </w:r>
    </w:p>
    <w:p w14:paraId="33A7F9F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 w14:paraId="7AFE086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“为什么？”</w:t>
      </w:r>
    </w:p>
    <w:p w14:paraId="63D25CD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莉莉安看着纸上的学院印章。</w:t>
      </w:r>
    </w:p>
    <w:p w14:paraId="7CC2791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“声明写明，我接受判决，希望离校生活，不再追究。”</w:t>
      </w:r>
    </w:p>
    <w:p w14:paraId="537E9FE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“我问你的理由。”</w:t>
      </w:r>
    </w:p>
    <w:p w14:paraId="64853D6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她的手在膝上交叠。桌上每一张纸都能把问题领向更远的地方。玛琳、塞西莉亚、六日不在监狱的记录、烧毁的木屋。再往后，是她不能交给任何人的名字。</w:t>
      </w:r>
    </w:p>
    <w:p w14:paraId="58CAB32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“男爵大人需要判断的风险，文件上已经列出。”</w:t>
      </w:r>
    </w:p>
    <w:p w14:paraId="39449A1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艾尔伯放下纸。</w:t>
      </w:r>
    </w:p>
    <w:p w14:paraId="08471357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“文件没有说明你为什么出现在斯托克顿家的婚约里。福克斯家把一个受过学院处罚、没有家族背书的人送到我儿子身边，我不能把它当成普通婚姻。”</w:t>
      </w:r>
    </w:p>
    <w:p w14:paraId="1FAD13F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“我没有参与婚约安排。”</w:t>
      </w:r>
    </w:p>
    <w:p w14:paraId="2C3AD5C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“我凭什么相信？”</w:t>
      </w:r>
    </w:p>
    <w:p w14:paraId="2892174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莉莉安望着桌角。木纹中有一道细裂缝，正好停在雇佣文书下面。</w:t>
      </w:r>
    </w:p>
    <w:p w14:paraId="2A4E28F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“您不需要相信。如果男爵大人决定撤销职位，我会归还钥匙并离开。解除婚约需要的声明，我也会配合。”</w:t>
      </w:r>
    </w:p>
    <w:p w14:paraId="5AA2DDF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卢卡斯的手从桌边收回来。</w:t>
      </w:r>
    </w:p>
    <w:p w14:paraId="43A3CB4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“父亲，先把两件事分开。”</w:t>
      </w:r>
    </w:p>
    <w:p w14:paraId="4515C6B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艾尔伯拿起雇佣文书。</w:t>
      </w:r>
    </w:p>
    <w:p w14:paraId="014B3E1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“你在我离开以后，雇用了一个过去无法核验的人，还让她接触你的文件。”</w:t>
      </w:r>
    </w:p>
    <w:p w14:paraId="14520B5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“公开的运输回执和物资清单。范围由我划，萨拉也看着。”</w:t>
      </w:r>
    </w:p>
    <w:p w14:paraId="63E1F68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“若她就是为了进宅邸呢？”</w:t>
      </w:r>
    </w:p>
    <w:p w14:paraId="198EE51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卢卡斯从整理好的文件里抽出两张登记纸。</w:t>
      </w:r>
    </w:p>
    <w:p w14:paraId="36C0F73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“她发现记录不一致，先交给我核验。贵族信件送进来时，她会离开。能碰和不能碰的东西，我都说得很清楚。”</w:t>
      </w:r>
    </w:p>
    <w:p w14:paraId="510D72A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“几天足够一个人装得很好。”</w:t>
      </w:r>
    </w:p>
    <w:p w14:paraId="4C9F38C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“那就继续看。”</w:t>
      </w:r>
    </w:p>
    <w:p w14:paraId="2D3C4D5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卢卡斯把学院处罚决定推回桌面中央。</w:t>
      </w:r>
    </w:p>
    <w:p w14:paraId="48AA386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“我没有证据替她翻案。可判决发生在前，婚约紧跟着送来，中间有很多我们不知道的东西。她愿不愿意说，不能拿来换一份女仆工资。”</w:t>
      </w:r>
    </w:p>
    <w:p w14:paraId="399C773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艾尔伯按住文书。</w:t>
      </w:r>
    </w:p>
    <w:p w14:paraId="6BF7182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“我要保护这个家。”</w:t>
      </w:r>
    </w:p>
    <w:p w14:paraId="683E257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“我也要。”</w:t>
      </w:r>
    </w:p>
    <w:p w14:paraId="08A05B4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父子隔着桌子对视。窗外的树影压在玻璃上，风一吹便晃开。</w:t>
      </w:r>
    </w:p>
    <w:p w14:paraId="1D7C5A6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艾尔伯转向萨拉。</w:t>
      </w:r>
    </w:p>
    <w:p w14:paraId="60A7BC4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“你同意录用？”</w:t>
      </w:r>
    </w:p>
    <w:p w14:paraId="5005327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“同意。”</w:t>
      </w:r>
    </w:p>
    <w:p w14:paraId="5DF8CA4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“理由。”</w:t>
      </w:r>
    </w:p>
    <w:p w14:paraId="7599564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“宅邸缺人。她学得快，被指出错误会重做，不碰别人的东西。不会的事也会说不会。”</w:t>
      </w:r>
    </w:p>
    <w:p w14:paraId="6D63B06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“学院里的事呢？”</w:t>
      </w:r>
    </w:p>
    <w:p w14:paraId="43D80D6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“我没在学院。”萨拉说，“那部分不能替她担保。我只说我看见的。”</w:t>
      </w:r>
    </w:p>
    <w:p w14:paraId="0C12939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门外有人敲了两下。</w:t>
      </w:r>
    </w:p>
    <w:p w14:paraId="00D5B22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“萨拉姐，我可以进来吗？”</w:t>
      </w:r>
    </w:p>
    <w:p w14:paraId="28C957D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艾尔伯说：“进来。”</w:t>
      </w:r>
    </w:p>
    <w:p w14:paraId="2B06DD8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蒂莉报告完旅行外衣已经晾好，目光落到桌上的雇佣文书。</w:t>
      </w:r>
    </w:p>
    <w:p w14:paraId="7A27D1E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“老爷，莉莉安会留下工作吗？”</w:t>
      </w:r>
    </w:p>
    <w:p w14:paraId="77CB096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“你希望她留下？”</w:t>
      </w:r>
    </w:p>
    <w:p w14:paraId="03110F4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“希望。”</w:t>
      </w:r>
    </w:p>
    <w:p w14:paraId="5632EC6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“为什么？”</w:t>
      </w:r>
    </w:p>
    <w:p w14:paraId="6569AA7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蒂莉张口想说她很好，看看萨拉，又改了话。</w:t>
      </w:r>
    </w:p>
    <w:p w14:paraId="5C10F63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“洗床单那天我差点被风裹住，是她先把我拉出来。她教我算术，只教我怎么算，从来不替我写答案。”</w:t>
      </w:r>
    </w:p>
    <w:p w14:paraId="76E57A8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“这些只能说明她这几日待你不错。”</w:t>
      </w:r>
    </w:p>
    <w:p w14:paraId="131D3AC5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“几日也是我亲眼看见的呀。”蒂莉说，“而且她从来不笑我算错。不过这个不算女仆工作。”</w:t>
      </w:r>
    </w:p>
    <w:p w14:paraId="7CEC6D8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卢卡斯低下头，用手抵住嘴。</w:t>
      </w:r>
    </w:p>
    <w:p w14:paraId="43CAD85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艾尔伯脸上的严厉松开一瞬。</w:t>
      </w:r>
    </w:p>
    <w:p w14:paraId="687E0D7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“出去吧，蒂莉。”</w:t>
      </w:r>
    </w:p>
    <w:p w14:paraId="6775B11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 w14:paraId="4A79ED8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她走到门口，又转回来。</w:t>
      </w:r>
    </w:p>
    <w:p w14:paraId="707506F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“老爷，外面快冷了。您要是让她走，至少让她吃完晚饭。”</w:t>
      </w:r>
    </w:p>
    <w:p w14:paraId="6C972BD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“蒂莉。”萨拉叫她。</w:t>
      </w:r>
    </w:p>
    <w:p w14:paraId="7B2ECF4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“我走了。”</w:t>
      </w:r>
    </w:p>
    <w:p w14:paraId="2BDE687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门合上。艾尔伯把婚约放到最下面，学院处罚决定与雇佣文书分在两边。他从格兰德家带回的硬皮袋仍靠在椅旁。</w:t>
      </w:r>
    </w:p>
    <w:p w14:paraId="290A2DE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“伊丽莎白说，我总用保护家人的理由替他们决定。”他看着桌面，“她说得很难听。有一句没有说错。”</w:t>
      </w:r>
    </w:p>
    <w:p w14:paraId="4A8F1CE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卢卡斯沉默着。</w:t>
      </w:r>
    </w:p>
    <w:p w14:paraId="0C64F26C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艾尔伯先看儿子，再看莉莉安。</w:t>
      </w:r>
    </w:p>
    <w:p w14:paraId="30A3568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“我不会因为他们三个人替你说话，就立刻信任你。福克斯家把你送进这里，学院判决也写得很清楚。守住斯托克顿家和领地，我不能退。”</w:t>
      </w:r>
    </w:p>
    <w:p w14:paraId="76C8BB5E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“我明白。”</w:t>
      </w:r>
    </w:p>
    <w:p w14:paraId="248840C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“可我也不会只凭这张纸替你决定余生。”</w:t>
      </w:r>
    </w:p>
    <w:p w14:paraId="1B34D78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他翻到雇佣文书的签名页。</w:t>
      </w:r>
    </w:p>
    <w:p w14:paraId="091027D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“卢卡斯有权雇一名普通女仆。这份文书没有问题，我不撤销。你继续跟着萨拉做事，工资、休息和食宿照旧。能碰什么、不能进哪里，也照所有新雇员的规矩来。”</w:t>
      </w:r>
    </w:p>
    <w:p w14:paraId="2D969663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莉莉安盯着那张纸。</w:t>
      </w:r>
    </w:p>
    <w:p w14:paraId="20E4990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“试用结束以后呢？”</w:t>
      </w:r>
    </w:p>
    <w:p w14:paraId="0C8C08D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“看你到时做得怎么样。”</w:t>
      </w:r>
    </w:p>
    <w:p w14:paraId="24C9BBA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“学院判决不会直接让我离开？”</w:t>
      </w:r>
    </w:p>
    <w:p w14:paraId="1FD11EB0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“它会让我盯着你。”艾尔伯说，“不会替我的眼睛做决定。”</w:t>
      </w:r>
    </w:p>
    <w:p w14:paraId="14E72B1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他把文书递回来。</w:t>
      </w:r>
    </w:p>
    <w:p w14:paraId="7A6B381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“我给你一次机会，莉莉安小姐。若有人想利用你伤害我的家人，我会先护住他们。”</w:t>
      </w:r>
    </w:p>
    <w:p w14:paraId="63C21DB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“应该如此。”</w:t>
      </w:r>
    </w:p>
    <w:p w14:paraId="32CF1A9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莉莉安接过纸。指腹压在卢卡斯的签名上，墨迹早已干透。</w:t>
      </w:r>
    </w:p>
    <w:p w14:paraId="3647FBF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谈话结束时，天已经黑了。</w:t>
      </w:r>
    </w:p>
    <w:p w14:paraId="44CF333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经过厨房，蒂莉从门后探出头。她看到文书仍在莉莉安手里，立刻缩回去。里面响起碟子放到桌面的声音，随后是她压低却一点也不小的声音。</w:t>
      </w:r>
    </w:p>
    <w:p w14:paraId="0528011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“我就说老爷会答应。”</w:t>
      </w:r>
    </w:p>
    <w:p w14:paraId="49BCF08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“你刚才在门后偷听？”萨拉问。</w:t>
      </w:r>
    </w:p>
    <w:p w14:paraId="0AC6F41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“没有，我在摆碗。”</w:t>
      </w:r>
    </w:p>
    <w:p w14:paraId="1906C462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“一只碗摆了这么久？”</w:t>
      </w:r>
    </w:p>
    <w:p w14:paraId="323EF88F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“我摆得很认真。”</w:t>
      </w:r>
    </w:p>
    <w:p w14:paraId="6E77901D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卢卡斯从后面跟进厨房。</w:t>
      </w:r>
    </w:p>
    <w:p w14:paraId="77B0DF1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“还有饭吗？”</w:t>
      </w:r>
    </w:p>
    <w:p w14:paraId="3A435A1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“有。”萨拉说，“少爷若再晚一刻，就只剩蒂莉那块焦饼。”</w:t>
      </w:r>
    </w:p>
    <w:p w14:paraId="2231E916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“那还是现在吃。”</w:t>
      </w:r>
    </w:p>
    <w:p w14:paraId="6D5A00B9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说话声留在楼下。莉莉安回到南向客房，锁上门。</w:t>
      </w:r>
    </w:p>
    <w:p w14:paraId="66530BA1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桌上放着工作日程、那张画了小湖的练习纸和客房钥匙。她把雇佣文书放到最上面，四角与桌边对齐。明日从清晨开始，午间休息，后天与蒂莉轮换半日。</w:t>
      </w:r>
    </w:p>
    <w:p w14:paraId="4729B84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楼下有人拉开椅子。蒂莉说少爷偷过她的面包，卢卡斯仍不承认。萨拉让他们先把汤喝完。三个人的声音穿过楼板，听不清每一句，偶尔夹着碗勺相碰的脆响。</w:t>
      </w:r>
    </w:p>
    <w:p w14:paraId="3BE7E78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旧木箱靠在床边，铜扣依旧合着。</w:t>
      </w:r>
    </w:p>
    <w:p w14:paraId="1BB5315A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莉莉安站了一会儿，蹲下打开箱盖。文件在靠锁扣的一侧，两截断杖安静地压在校服下面。她没有挪动它们，只从最上面取出一件洗净的衣裙。</w:t>
      </w:r>
    </w:p>
    <w:p w14:paraId="0D5CEB0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衣柜里挂着斯托克顿家的工作裙，旁边还有很大一片空处。</w:t>
      </w:r>
    </w:p>
    <w:p w14:paraId="0456BA04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她把自己的衣裙挂了进去。</w:t>
      </w:r>
    </w:p>
    <w:p w14:paraId="7AE854E8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楼下又响起蒂莉的笑声。</w:t>
      </w:r>
    </w:p>
    <w:p w14:paraId="1778984B">
      <w:pPr>
        <w:widowControl/>
        <w:spacing w:before="0" w:after="160" w:line="320" w:lineRule="auto"/>
        <w:ind w:firstLine="440"/>
        <w:jc w:val="both"/>
      </w:pPr>
      <w:r>
        <w:rPr>
          <w:rFonts w:ascii="仿宋" w:hAnsi="仿宋" w:eastAsia="仿宋" w:cs="仿宋" w:hint="eastAsia"/>
          <w:b w:val="0"/>
          <w:sz w:val="22"/>
        </w:rPr>
        <w:t>莉莉安合上箱盖，这一次没有扣锁。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Hiragino Sans"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苹方-简"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Helvetica Neue"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仿宋">
    <w:altName w:val="仿宋-简"/>
    <w:embedRegular r:id="rId1" w:fontKey="{DD844721-A517-9285-5B1F-8786EB725F59}"/>
  </w:font>
  <w:font w:name="仿宋-简">
    <w:charset w:val="86"/>
    <w:family w:val="auto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5DB53">
    <w:pPr>
      <w:pStyle w:val="24"/>
      <w:jc w:val="center"/>
    </w:pPr>
    <w:r>
      <w:rPr>
        <w:rFonts w:ascii="仿宋" w:hAnsi="仿宋" w:eastAsia="仿宋" w:cs="仿宋" w:hint="eastAsia"/>
        <w:b w:val="0"/>
        <w:color w:val="777777"/>
        <w:sz w:val="18"/>
      </w:rPr>
      <w:t xml:space="preserve">— </w:t>
    </w:r>
    <w:r>
      <w:rPr>
        <w:rFonts w:ascii="仿宋" w:hAnsi="仿宋" w:eastAsia="仿宋" w:cs="仿宋" w:hint="eastAsia"/>
        <w:b w:val="0"/>
        <w:color w:val="777777"/>
        <w:sz w:val="18"/>
      </w:rPr>
      <w:fldChar w:fldCharType="begin"/>
    </w:r>
    <w:r>
      <w:rPr>
        <w:rFonts w:ascii="仿宋" w:hAnsi="仿宋" w:eastAsia="仿宋" w:cs="仿宋" w:hint="eastAsia"/>
        <w:b w:val="0"/>
        <w:color w:val="777777"/>
        <w:sz w:val="18"/>
      </w:rPr>
      <w:instrText xml:space="preserve"> PAGE </w:instrText>
    </w:r>
    <w:r>
      <w:rPr>
        <w:rFonts w:ascii="仿宋" w:hAnsi="仿宋" w:eastAsia="仿宋" w:cs="仿宋" w:hint="eastAsia"/>
        <w:b w:val="0"/>
        <w:color w:val="777777"/>
        <w:sz w:val="18"/>
      </w:rPr>
      <w:fldChar w:fldCharType="end"/>
    </w:r>
    <w:r>
      <w:rPr>
        <w:rFonts w:ascii="仿宋" w:hAnsi="仿宋" w:eastAsia="仿宋" w:cs="仿宋" w:hint="eastAsia"/>
        <w:b w:val="0"/>
        <w:color w:val="777777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eastAsia" w:ascii="仿宋" w:hAnsi="仿宋" w:eastAsia="仿宋" w:cs="仿宋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eastAsia" w:ascii="仿宋" w:hAnsi="仿宋" w:eastAsia="仿宋" w:cs="仿宋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eastAsia" w:ascii="仿宋" w:hAnsi="仿宋" w:eastAsia="仿宋" w:cs="仿宋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w:embedTrueTypeFon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仿宋" w:hAnsi="仿宋" w:eastAsia="仿宋" w:cs="仿宋" w:hint="eastAsi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320" w:lineRule="auto"/>
      <w:jc w:val="both"/>
    </w:pPr>
    <w:rPr>
      <w:rFonts w:ascii="仿宋" w:hAnsi="仿宋" w:eastAsia="仿宋" w:cstheme="minorBidi" w:cs="仿宋" w:hint="eastAsia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cstheme="majorBidi" w:ascii="仿宋" w:hAnsi="仿宋" w:eastAsia="仿宋" w:cs="仿宋" w:hint="eastAsia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cstheme="majorBidi" w:ascii="仿宋" w:hAnsi="仿宋" w:eastAsia="仿宋" w:cs="仿宋" w:hint="eastAsia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cstheme="majorBidi" w:ascii="仿宋" w:hAnsi="仿宋" w:eastAsia="仿宋" w:cs="仿宋" w:hint="eastAsia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cstheme="majorBidi"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cstheme="majorBidi" w:ascii="仿宋" w:hAnsi="仿宋" w:eastAsia="仿宋" w:cs="仿宋" w:hint="eastAsia"/>
      <w:color w:val="254061" w:themeColor="accent1" w:themeShade="80"/>
    </w:rPr>
  </w:style>
  <w:style w:type="paragraph" w:styleId="7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cstheme="majorBidi" w:ascii="仿宋" w:hAnsi="仿宋" w:eastAsia="仿宋" w:cs="仿宋" w:hint="eastAsia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cstheme="majorBidi" w:ascii="仿宋" w:hAnsi="仿宋" w:eastAsia="仿宋" w:cs="仿宋" w:hint="eastAsia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cstheme="majorBidi" w:ascii="仿宋" w:hAnsi="仿宋" w:eastAsia="仿宋" w:cs="仿宋" w:hint="eastAsia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unhideWhenUsed/>
    <w:uiPriority w:val="1"/>
  </w:style>
  <w:style w:type="table" w:default="1" w:styleId="3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仿宋" w:hAnsi="仿宋" w:cstheme="minorBidi" w:eastAsia="仿宋" w:cs="仿宋" w:hint="eastAsia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rFonts w:ascii="仿宋" w:hAnsi="仿宋" w:eastAsia="仿宋" w:cs="仿宋" w:hint="eastAsia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仿宋" w:hAnsi="仿宋" w:eastAsia="仿宋" w:cs="仿宋" w:hint="eastAsia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cstheme="majorBidi" w:ascii="仿宋" w:hAnsi="仿宋" w:eastAsia="仿宋" w:cs="仿宋" w:hint="eastAsia"/>
      <w:color w:val="17375E" w:themeColor="text2" w:themeShade="BF"/>
      <w:spacing w:val="5"/>
      <w:kern w:val="28"/>
      <w:sz w:val="52"/>
      <w:szCs w:val="52"/>
    </w:rPr>
  </w:style>
  <w:style w:type="character" w:styleId="33">
    <w:name w:val="Strong"/>
    <w:basedOn w:val="32"/>
    <w:qFormat/>
    <w:uiPriority w:val="22"/>
    <w:rPr>
      <w:rFonts w:ascii="仿宋" w:hAnsi="仿宋" w:eastAsia="仿宋" w:cs="仿宋" w:hint="eastAsia"/>
      <w:b/>
      <w:bCs/>
    </w:rPr>
  </w:style>
  <w:style w:type="character" w:styleId="34">
    <w:name w:val="Emphasis"/>
    <w:basedOn w:val="32"/>
    <w:qFormat/>
    <w:uiPriority w:val="20"/>
    <w:rPr>
      <w:rFonts w:ascii="仿宋" w:hAnsi="仿宋" w:eastAsia="仿宋" w:cs="仿宋" w:hint="eastAsia"/>
      <w:i/>
      <w:i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rFonts w:ascii="仿宋" w:hAnsi="仿宋" w:eastAsia="仿宋" w:cs="仿宋" w:hint="eastAsia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rFonts w:ascii="仿宋" w:hAnsi="仿宋" w:eastAsia="仿宋" w:cs="仿宋" w:hint="eastAsia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rFonts w:ascii="仿宋" w:hAnsi="仿宋" w:eastAsia="仿宋" w:cs="仿宋" w:hint="eastAsia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rFonts w:ascii="仿宋" w:hAnsi="仿宋" w:eastAsia="仿宋" w:cs="仿宋" w:hint="eastAsia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rFonts w:ascii="仿宋" w:hAnsi="仿宋" w:eastAsia="仿宋" w:cs="仿宋" w:hint="eastAsia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rFonts w:ascii="仿宋" w:hAnsi="仿宋" w:eastAsia="仿宋" w:cs="仿宋" w:hint="eastAsia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rFonts w:ascii="仿宋" w:hAnsi="仿宋" w:eastAsia="仿宋" w:cs="仿宋" w:hint="eastAsia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rFonts w:ascii="仿宋" w:hAnsi="仿宋" w:eastAsia="仿宋" w:cs="仿宋" w:hint="eastAsia"/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rFonts w:ascii="仿宋" w:hAnsi="仿宋" w:eastAsia="仿宋" w:cs="仿宋" w:hint="eastAsia"/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rFonts w:ascii="仿宋" w:hAnsi="仿宋" w:eastAsia="仿宋" w:cs="仿宋" w:hint="eastAsia"/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rFonts w:ascii="仿宋" w:hAnsi="仿宋" w:eastAsia="仿宋" w:cs="仿宋" w:hint="eastAsia"/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仿宋" w:hAnsi="仿宋" w:eastAsia="仿宋" w:cs="仿宋" w:hint="eastAsia"/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25"/>
    <w:uiPriority w:val="99"/>
  </w:style>
  <w:style w:type="character" w:customStyle="1" w:styleId="136">
    <w:name w:val="Footer Char"/>
    <w:basedOn w:val="32"/>
    <w:link w:val="24"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cstheme="minorBidi" w:ascii="仿宋" w:hAnsi="仿宋" w:eastAsia="仿宋" w:cs="仿宋" w:hint="eastAsia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cstheme="majorBidi" w:ascii="仿宋" w:hAnsi="仿宋" w:eastAsia="仿宋" w:cs="仿宋" w:hint="eastAsia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cstheme="majorBidi" w:ascii="仿宋" w:hAnsi="仿宋" w:eastAsia="仿宋" w:cs="仿宋" w:hint="eastAsia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cstheme="majorBidi" w:ascii="仿宋" w:hAnsi="仿宋" w:eastAsia="仿宋" w:cs="仿宋" w:hint="eastAsia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cstheme="majorBidi" w:ascii="仿宋" w:hAnsi="仿宋" w:eastAsia="仿宋" w:cs="仿宋" w:hint="eastAsia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6"/>
    <w:uiPriority w:val="11"/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9"/>
    <w:uiPriority w:val="99"/>
  </w:style>
  <w:style w:type="character" w:customStyle="1" w:styleId="145">
    <w:name w:val="Body Text 2 Char"/>
    <w:basedOn w:val="32"/>
    <w:link w:val="28"/>
    <w:uiPriority w:val="99"/>
  </w:style>
  <w:style w:type="character" w:customStyle="1" w:styleId="146">
    <w:name w:val="Body Text 3 Char"/>
    <w:basedOn w:val="32"/>
    <w:link w:val="17"/>
    <w:uiPriority w:val="99"/>
    <w:rPr>
      <w:rFonts w:ascii="仿宋" w:hAnsi="仿宋" w:eastAsia="仿宋" w:cs="仿宋" w:hint="eastAsia"/>
      <w:sz w:val="16"/>
      <w:szCs w:val="16"/>
    </w:rPr>
  </w:style>
  <w:style w:type="character" w:customStyle="1" w:styleId="147">
    <w:name w:val="Macro Text Char"/>
    <w:basedOn w:val="32"/>
    <w:link w:val="13"/>
    <w:uiPriority w:val="99"/>
    <w:rPr>
      <w:rFonts w:ascii="仿宋" w:hAnsi="仿宋" w:eastAsia="仿宋" w:cs="仿宋" w:hint="eastAsia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rFonts w:ascii="仿宋" w:hAnsi="仿宋" w:eastAsia="仿宋" w:cs="仿宋" w:hint="eastAsia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rFonts w:ascii="仿宋" w:hAnsi="仿宋" w:eastAsia="仿宋" w:cs="仿宋" w:hint="eastAsia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cstheme="majorBidi"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cstheme="majorBidi" w:ascii="仿宋" w:hAnsi="仿宋" w:eastAsia="仿宋" w:cs="仿宋" w:hint="eastAsia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cstheme="majorBidi" w:ascii="仿宋" w:hAnsi="仿宋" w:eastAsia="仿宋" w:cs="仿宋" w:hint="eastAsia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cstheme="majorBidi" w:ascii="仿宋" w:hAnsi="仿宋" w:eastAsia="仿宋" w:cs="仿宋" w:hint="eastAsia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cstheme="majorBidi" w:ascii="仿宋" w:hAnsi="仿宋" w:eastAsia="仿宋" w:cs="仿宋" w:hint="eastAsia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rFonts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rFonts w:ascii="仿宋" w:hAnsi="仿宋" w:eastAsia="仿宋" w:cs="仿宋" w:hint="eastAsia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rFonts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rFonts w:ascii="仿宋" w:hAnsi="仿宋" w:eastAsia="仿宋" w:cs="仿宋" w:hint="eastAsia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rFonts w:ascii="仿宋" w:hAnsi="仿宋" w:eastAsia="仿宋" w:cs="仿宋" w:hint="eastAsia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rFonts w:ascii="仿宋" w:hAnsi="仿宋" w:eastAsia="仿宋" w:cs="仿宋" w:hint="eastAsia"/>
      <w:b/>
      <w:bCs/>
      <w:smallCaps/>
      <w:spacing w:val="5"/>
    </w:rPr>
  </w:style>
  <w:style w:type="paragraph" w:customStyle="1" w:styleId="163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angS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0</TotalTime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高翔</dc:creator>
  <dc:description>generated by python-docx</dc:description>
  <cp:lastModifiedBy>iPhone</cp:lastModifiedBy>
  <dcterms:modified xsi:type="dcterms:W3CDTF">2026-07-30T23:15:52Z</dcterms:modified>
  <dc:subject>《学院魔女》斯托克顿篇正文</dc:subject>
  <dc:title>第三章 命运予我与馈赠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2052-26.7.0</vt:lpwstr>
  </property>
  <property fmtid="{D5CDD505-2E9C-101B-9397-08002B2CF9AE}" pid="3" name="ICV">
    <vt:lpwstr>13DECF2D2BBC935E9A616B6A5F88455B_42</vt:lpwstr>
  </property>
</Properties>
</file>