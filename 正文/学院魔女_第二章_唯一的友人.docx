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60" w:lineRule="auto"/>
        <w:jc w:val="center"/>
      </w:pPr>
      <w:r>
        <w:rPr>
          <w:rFonts w:ascii="仿宋" w:hAnsi="仿宋" w:eastAsia="仿宋" w:cs="仿宋" w:hint="eastAsia"/>
          <w:b/>
          <w:sz w:val="32"/>
        </w:rPr>
        <w:t>第二章 唯一的友人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（一）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下课铃响过一阵，阿尔瓦教授离开教室，座位间才渐渐有了声音。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莉莉安把笔尖在墨水瓶口轻轻刮了两下，合上笔记。身边的人已经走得差不多了。往常她会等到走廊安静，再从靠后的侧门出去，今天却有人把一本厚书压在了她的笔记上。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“先别收这个。”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玛琳站在桌旁，怀里还抱着自己的课本。她把书翻到中间，指着一处画得歪歪扭扭的魔力回路。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“这里为什么不能接上？我照着黑板抄的。”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莉莉安看了一会儿。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“你少画了一个节点。”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“哪有？”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莉莉安把书转过来，用笔尖在两道线之间点了一下。玛琳低头凑近，蓝色的短发从耳后滑下来，差点碰到还没干的墨迹。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“这里。阿尔瓦教授讲的时候，你在看窗外。”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“我只看了一会儿。”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“从第二个回路开始，一直到下课。”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玛琳抬头望着她，像是第一次发现她也会告状。过了片刻，她把书往莉莉安面前一推。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“那你得负责。”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莉莉安握着笔，没有立刻答应。教室前门还有几个人没有走，低低的交谈声偶尔飘过来。她能感觉到有人朝这里看。那目光并不直接，落一下，很快便移开。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玛琳已经拉开旁边的椅子坐下了。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“我只讲一遍。”莉莉安说。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“两遍。”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“一遍。”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“一遍半。”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莉莉安不知道半遍要怎么讲，只好重新翻开自己的笔记。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两人离开教室时，走廊已经空了。午后的阳光斜斜穿过拱窗，照亮石砖上细小的划痕。玛琳抱怨着阿尔瓦的板书太快，走到楼梯口时忽然把手里的纸袋递过来。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“给你。”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里面是两块烤得微黄的苹果酥，边缘还沾着细碎的糖粒。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“食堂今天做多了。”玛琳说，“我帮忙搬了半筐苹果，阿姨塞给我的。太甜，我吃不完。”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“你昨天也说吃不完。”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“昨天是饼干。”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“前天是培根卷。”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玛琳眨了眨眼，把纸袋塞进她怀里。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“原来你都记得。”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纸袋还带着一点温度。莉莉安低头看了看，没有再退回去。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她们沿着北侧走廊去图书馆。迎面走来三名同班学生，说笑声在看到莉莉安时低了下去。三个人向墙边让开，空出一段过分宽敞的路。其中一个女孩的目光落在她没有戴兜帽的白发上，嘴唇动了动。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莉莉安把纸袋抱紧了一点。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玛琳像是没有看见，仍在说刚才的题：“所以那个节点到底有什么用？”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“稳定魔力流向。”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“少一个会怎样？”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“轻一点，回路失效。重一点，纸会烧起来。”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“我的作业差点烧起来？”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“只是会在阿尔瓦教授手里烧起来。”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玛琳停了一步，随即笑出声。那三名学生已经走远了，笑声在空旷走廊里显得很清楚。莉莉安回头看了一眼，又很快收回目光。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她们继续往前走。玛琳没有问她为什么回头，也没有刻意压低声音。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图书馆靠窗的位置只剩一张双人桌。莉莉安习惯坐在最里面，那里背靠书架，不会有人从身后经过。她把需要查阅的三本书放好，才发现玛琳还站在桌边。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“你不去找别的位置吗？”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“这里不是有一张椅子？”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“我要看很久。”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玛琳坐下，从书堆最上面拿走一本薄的，翻了两页。半刻钟后，她的手肘撑上桌面。又过了一会儿，她开始用指尖卷书签上的穗子。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莉莉安看完一页，抬起头。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“你可以先走。”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“我没有打扰你吧？”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玛琳换了个姿势，继续看那本显然没怎么看进去的书。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窗外的日光从桌面一寸寸退下去。图书馆里很安静，只有翻页、羽毛笔擦过纸面和远处管理员推书车的声音。莉莉安起初仍会留意对面的人。玛琳每动一下，她的目光便从书页上抬起一点。后来那点衣料摩擦声渐渐和图书馆里的其他声音混在一起，她抄完两页笔记，才发现桌上多了一杯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“什么时候拿的？”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“你皱着眉算第三遍的时候。”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莉莉安摸了摸杯壁。水是温的。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她把装苹果酥的纸袋推到桌子中间。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“一起吃吧。”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玛琳看了她一眼，没有说什么，掰走了较小的那块。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吃完以后，玛琳把书往旁边一推，盯着莉莉安笔记上的一排小字。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“你每本书都要抄这么多？”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“只抄需要的。”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“这还是需要的？”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莉莉安顺着她的目光看去。那是关于火焰塑形的三种旧式回路，彼此只差两处节点。她在旁边写了每一种回路可能出现的偏移，以及精神负荷过重时最先崩溃的位置。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“书上只写了结论。”她说，“如果不把过程补出来，换一种形状就不会了。”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玛琳拿过她的笔，在空白处照着画了一遍。第一道弧线尚且平整，第二道便歪到了旁边，最后一个节点几乎和前面的线撞在一起。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“我的火焰如果照这个回路出来，会怎么样？”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“先往左，再往上。”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“然后？”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“烧到书架。”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玛琳立刻把笔放下，左右看了看。管理员仍在远处整理书架，并没有注意这里。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“你别告诉他。”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“你又没有施法。”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“可我刚才确实想试。”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莉莉安看着她紧张的样子，把那张纸抽回来，在歪斜的回路旁补上一个小小的叉。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“以后不要在图书馆想这种事。”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“那去外面试？”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“这个不行。”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“你改一改。”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莉莉安原本想说没有必要。玛琳却已经重新挪近椅子，给她让出更大的桌面。她只好在那道画坏的回路旁重新起笔，把容易失控的两处节点移开。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“这里不能照抄。你对火焰的想象和我不一样。”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“你怎么知道？”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“你觉得火焰是往上跳的。”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“难道不是？”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“我觉得是从燃料里向外生长。”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玛琳低头看着她画线。两人靠得很近，莉莉安能闻到她发间淡淡的皂角气味。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“所以同一个魔法，不同的人画出来也不一样？”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“基础结构一样，细处可以调整。师傅说，想象不是把别人看见的东西装进自己脑子里。”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“那是什么？”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莉莉安的笔停了一下。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“先看清楚自己看见了什么。”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这句话是阿尔维斯教她的。那时她还很小，坐在木屋外的石头上，对着一片怎么也无法稳定的火苗生气。师傅说完便回屋了，留下她从傍晚看到天黑。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玛琳没有笑她把一句话说得这样认真。她把改好的回路抄到自己的本子上，空出末尾一小块地方，又写下了一句：去训练场试，不要烧图书馆。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莉莉安看见了，轻声说：“也不要烧训练场。”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玛琳在后面又补了两个字：尽量。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从那以后，她们在图书馆有了固定的位置。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靠窗的双人桌并不总能空着。若被别人占了，玛琳便提前去靠近旧书架的角落等她。她会把自己的围巾搭在旁边椅背上，再摊开两本书，免得后来的人问那张椅子有没有人。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第一次看见时，莉莉安在书架后停了很久。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玛琳抬头发现她：“你站在那里做什么？”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“我以为没有位置了。”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“这里不是空着？”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莉莉安走过去，把怀里的书放下。围巾被玛琳拿回去，椅背上还留着一点被太阳晒过的温度。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她们也会一起吃午饭。莉莉安仍旧选食堂角落的圆桌，玛琳每次都比她先坐下。有时她去帮食堂的人收拾餐盘，回来时手上沾着水，便隔着桌子甩两下，被莉莉安把自己的笔记迅速挪远。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“你先擦手。”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“只是一点水。”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“上次你也是这样说的。”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“那次是汤。”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“所以更糟。”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玛琳会拿她不吃的胡萝卜换走她盘里的腌豆，也会在食堂只剩下硬面包时，把自己那份较软的掰一半给她。莉莉安起初总把较大的那块推回去，后来发现玛琳还会趁她低头喝汤时再换回来，索性不争了。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有一次，玛琳来得比平时晚。莉莉安独自在桌边坐了半刻钟，面前的汤已经不再冒热气。她告诉自己可以先吃，却一直没有拿起勺子。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食堂门口有人进来。不是玛琳。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又过了一会儿，蓝发少女才急匆匆跑进来，怀里抱着一本忘记归还的教材。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“阿尔瓦教授把我留下了。”她坐下便说，“他问我为什么能把三个完全不同的回路抄在一起。我说因为它们长得很像，他看我的眼神就像在看一块没救的木头。”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莉莉安把另一碗还热的汤推过去。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“我让阿姨晚一点盛。”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玛琳的话停住了。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“你在等我？”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“我以为你会来。”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“所以就是在等我。”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莉莉安拿起已经凉了的汤，低头喝了一口。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“下次如果被教授留下，让人带句话。”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玛琳捧住热汤，笑得眼睛都弯了起来。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“知道了。”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第二天，莉莉安到教室时，桌上除了摊开的教材，还多了一小束刚摘的白色野花。花茎上带着水，底下垫了一张折起来的纸。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“路边摘的。”玛琳说，“不值钱。你别想怎么还。”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莉莉安把花拿起来。她从前见过许多这样的花，山路、田边和废弃的石墙下到处都是。那时从没有人把它们摘下来送给她。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她翻出一个空墨水瓶，洗净后装了半瓶水，把花插进去。整堂课里，那点白色都停在她余光能看到的地方。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傍晚离开教室时，莉莉安把花带回了湖畔木屋。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（二）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玛琳似乎认识学院里的每一条路，也认识每一处传闻。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她知道地质学院门前那块黑色巨石不能随便碰，据说上一届有人试图在上面刻名字，被三个高年级学生追过半座花园；也知道生物学院温室最右侧的玻璃屋里并没有食人花，只有一盆被养得过分茂盛的薄荷。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“你见过？”莉莉安问。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“那你怎么知道？”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“食堂阿姨的外甥在生物学院。他说那盆薄荷每天都有人浇三遍水，再这样下去，迟早会把温室吃掉。”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玛琳说得十分认真。莉莉安想了想，才明白最后一句是玩笑。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天下午没有课。她们从图书馆出来，沿着长廊慢慢往湖边走。玛琳坚持要带她看完还没去过的地方。莉莉安原本想拒绝。她的作业还有两道推演题，明早之前应该能做完，但她在图书馆已经坐了近四个小时，握笔的指尖有些僵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玛琳接过她怀里最厚的一本书。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“散一会儿步。书不会趁你不在自己长出答案。”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“也不会因为散步就变简单。”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“回来我替你磨墨。”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“你上次把墨磨得太浓，笔尖堵了。”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“那我替你看着。”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莉莉安不知道看着有什么用。玛琳已经抱着书往前走了，她只好跟上。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穿过中央花园时，几个学生从喷泉旁经过。有人认出了她，交谈声停了一瞬。玛琳偏过头问她湖畔木屋附近有没有青蛙，语气自然得仿佛什么都没有发生。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“晚上会叫吗？”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“很吵？”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“习惯以后还好。”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“那我下次去听。”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莉莉安脚步慢了一点。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“你还要来？”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玛琳也停下来：“不能来吗？”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“不是。”莉莉安看向别处，“只是离宿舍区很远。”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“我知道路了。”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玛琳说完便继续往前。莉莉安在原地站了一会儿，才跟上去。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她们绕过生物学院温室，沿一段高低不平的石阶往下。路旁种着修剪整齐的冬青，尽头是一座很小的钟楼。玛琳说这里的钟总比主楼慢一点，考试时绝不能信。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“为什么不修？”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“修过。第二天又慢了。”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“魔力回路有问题？”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“大家都说是钟楼里的幽灵不喜欢准时。”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莉莉安仰头看着钟面。指针确实比远处主楼慢了一小格。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“没有幽灵。”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“你怎么知道？”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“精灵说没有。”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话出口后，她才意识到自己说了什么。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玛琳只是抬头又看了一眼：“那就是修钟的人偷懒。”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她没有追问精灵如何告诉莉莉安，也没有露出惊讶。莉莉安悄悄松开攥紧的手指。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走到花园另一侧时，两人看见一群学生在草地上练习礼仪舞步。琴声从便携式辉音匣中传出，男生与女生隔着适当距离，步伐规整地转过半圈。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玛琳停下来：“你学过吗？”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莉莉安摇头。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“我也只会一点。家里请不起长期的礼仪教师，都是姐姐回来时教我。”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她把书放到长椅上，朝莉莉安伸出手。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“试试？”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莉莉安看了看草地上的学生，又看了看那只手。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“会被看见。”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“那去后面。”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钟楼背后有一小块被灌木遮住的空地。玛琳在那里教她最简单的四步。莉莉安能记住复杂的魔力回路，却总在转身时踩错方向。第三次，她踩在玛琳鞋尖上，立刻退开。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“没事。再来。”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“鞋脏了。”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“擦得掉。”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玛琳重新拉住她的手。莉莉安的手臂僵着，跟着她往左迈步。远处的琴声被墙遮去大半，只剩模糊的节拍。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这一次她没有踩错。转身时，玛琳小声数着一、二、三、四。两人的裙摆擦过草叶，惊起一只躲在灌木下的灰雀。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曲子结束后，莉莉安才发现自己一直在笑。她很快松开手，弯腰去拿长椅上的书。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玛琳没有揭穿她，只在回去的路上又数了几遍拍子。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后来玛琳真的来过几次。第一次带着一包茶叶，第二次带着半罐蜂蜜，第三次什么也没带，只在门口跺了半天被雨打湿的鞋。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湖畔木屋原本只有莉莉安使用。杯子只有一只，椅子倒有不少。玛琳第一次来时，两人轮流用那只杯子喝茶。第二次，莉莉安去学院杂货铺买了一个新的。杯沿有一道烧制时留下的小缺口，比原来的便宜许多。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她把新杯子放在玛琳面前。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“给我的？”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“家里只有一个杯子，不方便。”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“那我下次不来，你不是白买了？”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莉莉安把茶壶放回桌面。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“你不是说还要来听青蛙吗？”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玛琳握着杯子，半晌才低头喝茶。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窗外细雨落在湖面。水纹一圈一圈荡开。两人并排坐在窗前，谁也没有说话。莉莉安原以为沉默会让客人不自在，便在心里找了几个能说的话题。还没想好，玛琳已经把额头靠在窗框上，望着雨里的芦苇轻轻打了个哈欠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“今天走了太多路。”她说。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“你可以回宿舍休息。”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“雨还没停。”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“我送你。”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“那你也会淋湿。”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莉莉安没再说。雨声填满了屋里的空处，并不让人难受。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她忽然发现，自己已经很久没有去想玛琳为什么要接近她了。这个念头刚冒出来，她便朝身边看了一眼。玛琳正用指尖在蒙着水汽的窗玻璃上画一只青蛙，画得像一块长了四条腿的石头。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莉莉安看了一会儿，在旁边补了两只眼睛。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玛琳笑起来：“你也没比我画得好多少。”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“至少看得出是青蛙。”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“原来你还会争辩。”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莉莉安收回手。玻璃上的两只眼睛很快被水汽重新模糊了。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（三）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法杖鉴定安排在下一次实践课。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学生们陆续把法杖摆上长桌。大多是近年流行的短杖，细而轻便，可以收进腰侧的皮套。宝石、银箍与家族纹章在阳光下连成一片，连玛琳那根略显朴素的榆木短杖也有一枚打磨过的蓝石杖头。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莉莉安的法杖只能斜靠在墙边。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轮到她时，她走过去将它拿起。杖身将近一人高，粗处几乎握不拢。古木的颜色被多年摩挲压得很深，没有宝石，也没有金属装饰，只有一圈圈手工刻出的魔力回路。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后排先传来一声笑。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“那是什么？”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“看起来更适合烧火。”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“博物馆也不会收这么粗糙的东西吧。”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笑声渐渐多起来。莉莉安把法杖放到鉴定台上，手没有松开。那些声音她并不陌生。以前在村子里，有人见她拿着师傅削给她的练习杖，也说过差不多的话。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“你们懂什么！”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玛琳从人群后面挤出来，脸都气红了。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“法杖又不是首饰。镶几颗宝石就一定好了吗？这根古木至少有上百年，你们——”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莉莉安拉住她的衣袖。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玛琳回过头，仍皱着眉。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“别说了。”莉莉安轻声道。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“可他们——”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阿尔瓦抬起手。经由指环放大的轻咳越过训练场，笑声慢慢停了。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他走到鉴定台前，先看了莉莉安一眼。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“我可以碰吗？”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莉莉安点头，松开手。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阿尔瓦没有急着拿起法杖。他并拢两指，顺着杖身上的回路缓缓移动，偶尔在某处停下。过了很久，他才托住法杖下端，将它转过半圈。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“古木。生长年限不会少于两百年。”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他指向回路末端一处细小的收刀痕。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“全部由手工刻制，没有用模具。深浅误差很小，几处转折还保留了旧式回路的处理方法。”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有人小声问：“旧式不是已经淘汰了吗？”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“短杖更适合携带，也更容易成批制作。”阿尔瓦说，“这不等于旧式工艺更差。”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他把法杖重新放平，目光扫过学生们手中那些光亮精致的短杖。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“这根法杖的制作工艺，在座的各位恐怕没有一个人能够复现。”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训练场安静下来。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低头看着杖身。师傅带她找这截古木时正是冬末。山路还覆着薄雪，他腰疼得厉害，每走一段便要停下来，说是在看树，其实坐下后许久都没有动。后来两人用了几个月打磨杖身。她刻坏过三次回路，师傅没有替她修，只让她自己一点点磨平，重新来过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阿尔瓦的手指正停在最后一次收刀留下的痕迹旁。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“谁做的？”他问。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“我和师傅。”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“用了多久？”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“大概五个月。”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阿尔瓦点点头，把法杖交还给她。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“保养得很好。”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莉莉安接过法杖。掌心贴上熟悉的木纹，那些方才落在她身上的目光仍没有消失，只是不再有人笑。她向阿尔瓦行礼，回到自己的位置。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玛琳立刻凑过来。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“我就知道。”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“你刚才说至少一百年。”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“我说少一点，比较稳妥。”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“你根本不知道。”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“但我知道它很好。”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玛琳说得理直气壮。莉莉安看了她一会儿，把法杖往身边挪了挪，给她让出站的位置。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后半节课是基础塑形。玛琳第三次把水团变成一滩落回盆里时，莉莉安伸手扶正了她握杖的手腕。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“不要用力压。先想清楚形状。”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“你刚才一直盯着法杖笑。”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“看水。”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玛琳还想说什么，水团在她分神时啪地溅了两人一身。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莉莉安闭上眼，水珠顺着鼻尖落下。玛琳怔了半刻，先笑出了声。莉莉安抬手擦掉脸上的水，也忍不住弯了一下嘴角。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重新练习时，玛琳终于肯按她说的放松手腕。水从盆中升起，晃晃悠悠聚成一个拳头大的圆团。它不算规整，左侧还鼓出一块，可毕竟没有立刻掉下来。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“别动。”莉莉安说。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“也别说话。”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玛琳立刻闭嘴。水团在半空停了几息，表面颤抖得越来越厉害。她的额角很快出了汗，握杖的指尖泛白。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“现在放回去。”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水团落下，溅起的水只打湿了盆沿。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玛琳长长吐出一口气，转头去看莉莉安。那副等候评判的神情和她第一次交回路作业时一模一样。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“比刚才好。”莉莉安说。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“只是好？”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“好很多。”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玛琳满意了，弯腰去舀下一盆水。周围几个学生已经结束练习，正收拾法杖离开。有人经过时瞥了一眼她们，没有说话。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莉莉安蹲下来扶稳木架。玛琳再次抬起法杖时，她没有去看那些目光。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（四）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几天后的午餐，玛琳忽然问她有没有想过结婚。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莉莉安正低头切盘子里的烤土豆，刀尖在瓷面上轻轻一滑。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“一次也没有？”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“为什么突然问这个？”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玛琳掰开面包，往里面夹了一片腌肉。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“学院里很多女生都会在毕业前订婚。尤其是不能继承家业的。留在家里没有领地，也分不到多少财产，学院反而是她们最容易认识继承人的地方。”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“我不是贵族。”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“所以我才问你。”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莉莉安抬起眼。玛琳把夹好的面包放到她盘子边，自己重新拿了一块。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“你和普通平民不一样。学院愿意收你，说明至少有人替你说过话。外面的人不知道那个人是谁，只会猜。”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“猜我是私生女？”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“这话已经有人在传了。”玛琳咬了一口面包，“而且你魔力很强。边境上的小贵族不一定在意那些教典故事。他们要守领地，要养骑士，也要考虑下一代有没有足够的魔力。你若愿意，未必没有人来。”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“听起来不像在谈婚姻。”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“贵族的婚姻本来就不只谈喜欢。”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玛琳说完，似乎觉得这句话太冷，抬头看了看她。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“当然，喜欢也很重要。至少得找一个你看着不讨厌的人。”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莉莉安没有接话。她把那片夹了腌肉的面包拿起来，指腹沾上一点黄油。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“我的头发呢？”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“他们若在意，就让他们离远一点。”玛琳说，“总有人更在意你能做什么，而不是你长什么样。”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莉莉安慢慢咽下食物。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她没有因此相信自己会被谁接受。玛琳的话更像在一扇紧闭的门下留了一道细缝，光很薄，也不一定真的通向外面。她看了一会儿，没有伸手去推。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“你想让我退学嫁人吗？”她问。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玛琳的动作停了一下。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“我只是觉得，你应该知道还有这种选择。”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“我想继续学魔法。”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“那就继续学。”玛琳很快答道，“见一见也不耽误你上课。不好就拒绝。”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她说得自然，随后又问要不要去拿一碗热汤。莉莉安看着她跑向取餐台的背影，心里仍留着一点疑惑。但玛琳回来时不仅端了汤，还多拿了一只干净勺子，疑惑便暂时搁在了那里。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三天后，真的有人找来。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少年名叫哈罗德·米德兰，是边境男爵的长子。他在花园入口等莉莉安，领结系得太紧，说话时总忍不住抬手去碰。他先介绍了家中的果园，又介绍蜂蜜工坊，背得像一份课堂报告。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玛琳把人带到后便躲去了不远处的长椅，假装看书，书页半天没有翻动。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“米德兰领冬天很冷吗？”莉莉安问。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“不算冷。山背面会下雪，但果园那边少些。”哈罗德松了口气，“如果您喜欢安静，庄园后面有一片很大的苹果林。秋天几乎没有外人进去。”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他说得诚恳，也没有盯着她的头发看。莉莉安认真听完，最后仍向他道了歉。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“我现在不打算离开学院。”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哈罗德脸红得更厉害，却也没有纠缠。他起身行礼，临走前把领结悄悄松开一点。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玛琳等人走远才跑过来。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“怎么样？”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“我拒绝了。”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“我知道，我是问你觉得人怎么样。”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“很有礼貌。”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“果园呢？”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“听起来也很好。”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“那为什么——”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莉莉安看着怀里的魔法书。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“师傅让我来这里，不是为了找一片苹果林。”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玛琳安静下来。过了一会儿，她点点头。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之后又来了两个人。一个带着画得很细的领地地图，另一个说话比哈罗德从容许多。莉莉安都见了，也都婉拒了。玛琳没有再追问，只在第三个人离开后趴在食堂桌上叹气。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第二个人叫罗伊，来自北边的子爵家。他把地图铺在花园石桌上，认真介绍领地里的河流和道路。地图右下角还画着一处温泉，玛琳站在旁边看得两眼发亮。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“冬天也能泡吗？”她忍不住问。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罗伊愣了一下：“可以。雪大时要先让佣人把路扫出来。”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“莉莉安，你听见了吗？雪里有温泉。”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莉莉安只好提醒她：“今天不是你来见他。”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玛琳这才后退一步，捂住嘴。罗伊笑了笑，把地图卷好，说如果莉莉安愿意，可以等学期结束后先去看看。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莉莉安仍然拒绝了。他比哈罗德更镇定，只问了一句是不是自己哪里让她不满意。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“不是您的问题。”莉莉安说，“我还没有学完想学的东西。”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罗伊点头，没有再劝。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第三个人曾跟随叔父在骑士团生活，说话很有分寸。他没有谈领地，也没有急着提婚约，只陪莉莉安在花园走了一圈，问她平时读什么书。离开前，他说可以等她毕业。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这句话让莉莉安许久没有回答。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有人愿意等她四年，听起来比果园、温泉和家产都更温和。可她仍无法把自己的未来交给一个只见过一面的人。她最后还是摇头。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“不用等我。”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对方行礼告别后，莉莉安看着他走远。玛琳站在一旁，没有像前两次那样立刻跑来问她感觉如何。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“你觉得我应该答应？”莉莉安问。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玛琳踢开石路边一颗很小的碎石。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“你之前好像很确定。”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“我只是觉得，有一条容易一点的路也没什么不好。”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“对我来说，和陌生人离开学院并不容易。”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玛琳抬头看她。片刻后，她轻轻点了一下头。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“那就不走。”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语气里没有劝说，也没有不耐烦。莉莉安原本准备好的解释便没有说出口。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“你挑得太认真了。”莉莉安说。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“我只是觉得他们条件都不差。”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“那你可以选一个。”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玛琳抬起头，瞪了她片刻，忽然抓起一块面包丢过来。莉莉安接住，没让它掉进汤里。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“你居然会拿我开玩笑了。”玛琳说。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莉莉安把面包放回她盘子里。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“你刚才还笑了。”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玛琳盯着她，最后自己先笑起来。那点方才还留在眉间的失落很快散了。莉莉安没有再问。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（五）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艾尔文院长与她“偶遇”的次数也多了起来。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第一次在图书馆外。他坐在长椅上晒太阳，膝上摊着一本书，看到莉莉安便随口问她是否还习惯魔法学院的课程。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第二次在花园。他靠着树干喝酒，问湖边的宿舍晚上会不会太冷。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第三次，他谈到精灵。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“学院里的人总喜欢给研究对象起名字。”艾尔文翻着手里的旧文献，“风里的叫西风，湖里的叫涟漪，听起来都差不多。你说，精灵会不会有自己的名字？”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莉莉安握紧了书脊。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“也是。教典没写，教材也没写。”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艾尔文把书合上，没有继续问。他的语气和平日一样懒散，仿佛刚才只是想到什么便说了什么。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可几日后，莉莉安收到了精灵学院送来的口信。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艾尔文的办公室比她上次来时更乱。书桌上堆着几摞发黄的文献，空酒瓶压住散开的纸页。她的精灵语试卷夹在其中，边缘露出熟悉的字迹。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“替我看一个字。”艾尔文推来一本旧书，“萨兰说这段可能和早期林地祭仪有关，我觉得不像。”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书页上的文字很古老。莉莉安只看了一眼，整句话便已经浮现在脑海里：河流记得最初的道路，树木记得最初的名字。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她没有念出来。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“这个可能是‘树’。”她指着其中最普通的一个字符，“也可能是‘木头’。我不确定。”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艾尔文低头看了看她的手指，又看了看书页。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“我也不确定。”他说。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窗外有人推着车经过，木轮在石板上发出一阵迟缓的滚动声。艾尔文将旧书收回来，没有笑，也没有揭穿她，只从旁边抽出另一张纸。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“这是魔法学院送来的借阅许可。你最近总来找难书，地下层有几本也许用得上。”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莉莉安接过许可，怔了怔。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“谢谢院长。”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“不用谢我。是阿尔瓦签的字。”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莉莉安行礼离开。走到门口时，身后传来翻页声。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她回过头。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艾尔文仍低着头。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“精灵学院附近那条小路，野蔷薇快开了。路不归我管，你不用每次见到我都绕远。”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莉莉安站了一会儿。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“我没有绕远。”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他的语气里没有胜券在握，也没有逼迫。莉莉安却更难判断，他究竟知道多少。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她离开办公室后，仍旧没有走那条小路。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不过艾尔文也没有再把她叫去办公室。之后两次遇见，他一次问她地下层的书是不是太旧，另一次抱怨精灵学院今年只招到十一名学生，明年也许连修屋顶的钱都没有。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“院长也要为屋顶发愁吗？”莉莉安问。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“院长主要就是为这种事发愁。研究反而排在后面。”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“您可以少买一点酒。”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艾尔文低头看了看手里的瓶子。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“这是私人花费。”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“可是您刚才说，账目最后都混在一起了。”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艾尔文沉默片刻，把瓶子藏到长椅另一边。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“魔法学院把你教坏了。”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莉莉安不确定这是不是玩笑，只好行了一礼。走出几步，她听见艾尔文在身后笑了一声。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她仍然警惕他。可那警惕不再像第一次看到试卷时那样绷紧。艾尔文若真知道些什么，也一直停在问题之外。他没有证据，她也不会给他证据。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（六）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那天晚上，菲莱尔蹲在窗台上，盯着玛琳用过的杯子。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“你已经看了很久。”莉莉安说。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“那个蓝头发的人类今天又来了。”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“她叫玛琳。”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“那你为什么不叫她的名字？”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菲莱尔身上的淡蓝光晕缩了一下。它转过身，半透明的裙摆落在窗框上。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“我不喜欢她。”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这个回答比莉莉安预想得更直接。她把洗净的杯子放回架上，没有说话。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菲莱尔飞到桌边。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“也许是我想多了。”它说，“人类身上总有许多乱七八糟的气息。说过的话，没做到的事，答应过谁又忘掉的约定。精灵不喜欢这些。”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“玛琳做过什么？”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“她对我说过谎吗？”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“那你知道什么？”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菲莱尔沉默下来。湖上的光点在窗外缓缓升起，又被夜风吹散。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“她靠近你的时候，我不舒服。”它最后说，“像雨来之前，风里已经有了潮气。但也可能只是下雨，也可能什么都不会发生。”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莉莉安坐到窗边。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“第一次见面时，你说她的身份不适合接近我。”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“后来她每天都来。”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“她替我说话，陪我去图书馆，也没有向别人问过精灵的事。”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菲莱尔没有反驳。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莉莉安伸出手。精灵落到她掌心，身体轻得几乎没有重量。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“我会留意。”她说。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“你不信我。”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“我信你觉得不对。”莉莉安低头看它，“可我也不知道她做错了什么。”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菲莱尔的光晕暗了一点。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“我也是。”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它趴下来，把脸埋进手臂。莉莉安用指腹轻轻碰了碰它的头顶。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“如果你以后发现了什么，告诉我。”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“当然。”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“不要先去烧她的头发。”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菲莱尔抬头：“我还没有做过。”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“所以才提前说。”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精灵气得飞离她的手，在屋里绕了两圈。莉莉安看着那团淡蓝色的光，嘴角动了一下。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她确实仍有疑虑。玛琳有时会在某个问题上停顿得稍久，偶尔也会看着她发呆。可那点异常还不足以抵过一杯温水、一张被占好的座位，或雨天里安静坐在她身边的一个下午。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她没有完全相信玛琳。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只是暂时不想把她推远。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（七）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春天渐渐深了。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莉莉安在图书馆待到闭馆的日子越来越多。阿尔瓦留给她的题目也越来越难。最初，他只在作业边写“正确”；后来会多写一行问题，让她试着改变某个节点，重新推演整个回路。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玛琳仍会来陪她。有时看书，有时抄课堂笔记，更多时候只是坐在对面做自己的事。她不再每隔一刻钟便问莉莉安什么时候走，莉莉安也不再因为对面有人挪动椅子就抬头。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一天傍晚，管理员提醒即将闭馆。莉莉安收拾好书，发现玛琳趴在手臂上睡着了。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她没有立刻叫醒她。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辉石灯的光落在蓝色短发上。玛琳脸侧压出一道浅浅的红痕，手里还握着替她誊写书目时用的笔。纸上最后几个字越写越斜，末尾拖出一条长线。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莉莉安把桌上的墨水瓶盖好，才轻轻推了推她。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“要闭馆了。”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玛琳迷迷糊糊抬起头。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“你做完了？”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“做完了。”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“那我没有白等。”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她说完又闭了一下眼，过了两息才彻底醒来。莉莉安把那张抄好的书目收进笔记，没有指出最后一行根本看不清。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第二天，阿尔瓦在课堂上叫住了莉莉安。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“你的推演我看过了。”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他把作业递回来。纸页边缘没有“正确”，只有一句更短的话：基础课可免修，书单另附。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“下周去找奥莉维娅院长。她会安排考核。”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莉莉安抬头：“考核？”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“免课不是奖励。你要证明继续坐在这里确实浪费时间。”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“我明白了。”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阿尔瓦点头，转身去收下一名学生的作业。周围有人朝她看过来，目光里没有先前法杖课上的笑意，反而更冷。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午后，奥莉维娅在训练场外见到她。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“阿尔瓦提过你。”院长说，“基础扎实，魔力控制也比入学时稳定。不要因此松懈。”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“考核在一周后。带上你的法杖。”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她没有多说便离开了。莉莉安站在原地，手里还拿着那张书单。纸很薄，被风吹得不断碰到她的指节。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玛琳从走廊另一头跑来。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“我听说了！”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她停在莉莉安面前，气还没有喘匀。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“免课考核，对不对？”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“只是考核。”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“阿尔瓦教授今年还没有给任何新生资格。”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“所以更不能大意。”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玛琳看着她，忽然伸出手。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莉莉安下意识往后避了半步。玛琳的手停在半空，随后指了指她的头发。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“沾了东西。”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她从莉莉安发间取下一小片干叶，摊在掌心。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莉莉安看着那片叶子，过了一会儿才说：“谢谢。”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玛琳把叶子吹走。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“今晚别去图书馆了。你最近都没好好吃饭。”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“还有一周。”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“所以先吃饭。”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她不由分说拿走了莉莉安手里的书单，朝食堂方向走。莉莉安没有立刻跟上。风从花园穿过，吹起她的白发，也吹动前方那件深蓝校服的下摆。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蓝发少女回过头。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“明天早上，”莉莉安说，“你不用替我占座位了。”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玛琳脸上的笑顿了一下。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“我会早点去。”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她走上前，从玛琳手里拿回书单。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玛琳看了她片刻，笑起来。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“那你别迟到。”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当晚，玛琳还是把她带去了食堂。热汤端上来后，她又跑去取了一小碟盐和一块新鲜面包。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“免课考核到底考什么？”她问。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“阿尔瓦没说？”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“奥莉维娅院长呢？”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“只让我带法杖。”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玛琳撕面包的手停住：“不会是决斗吧？”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莉莉安抬起眼。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“为什么这么想？”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“我哥哥说过，魔法学院的免课考核有时会由教授亲自出手。大多数人撑不过开场。”玛琳把声音压低，“你要不要先问清楚？”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“如果是决斗，也要参加。”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“你不怕？”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莉莉安想起师傅在林间清出的空地，想起一次次贴着脸侧掠过的火光，也想起阿尔维斯总在她倒下后让她自己站起来。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“怕也要去。”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玛琳看了她一会儿，把那块最大、烤得最软的面包放到她碗边。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“那这几天我陪你练。”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“你连水团都维持不了。”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“我可以替你计时。”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“训练场有钟。”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“我还可以递水。”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莉莉安低头喝了一口汤。热气贴上脸颊，她的手指也慢慢暖起来。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“好。”她说。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（八）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她们在食堂角落那张圆桌吃了晚饭。玛琳把盘子里的胡萝卜全拨给莉莉安，换走她不喜欢的腌豆。窗外天色渐暗，最后一缕光停在杯沿上。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离开时，玛琳在门口翻了半天口袋，拿出一张新办的图书馆借阅证。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“地下层也能用？”她问。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“不能。你的权限不够。”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“那我在楼上等你。”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“会很久。”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“我带一本真的看得懂的书。”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莉莉安接过借阅证看了一眼。卡面上的墨迹还很新，玛琳的名字写得有些歪。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“明天见。”玛琳说。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她沿着宿舍区的路跑远了。莉莉安站在原地，直到那头蓝发消失在花园转角，才把借阅证放回自己的掌心。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往湖边走时，主楼的钟声响了。道路两旁的辉石灯依次亮起，把她的影子拉长，又交给下一盏灯。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她已经能独自走完这条路。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可第二天早晨，她还是比平时早起了半刻钟。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rPr>
          <w:rFonts w:ascii="仿宋" w:hAnsi="仿宋" w:eastAsia="仿宋" w:cs="仿宋" w:hint="eastAsia"/>
        </w:rPr>
        <w:separator/>
      </w:r>
    </w:p>
  </w:endnote>
  <w:endnote w:type="continuationSeparator" w:id="1">
    <w:p>
      <w:pPr>
        <w:spacing w:line="240" w:lineRule="auto"/>
      </w:pPr>
      <w:r>
        <w:rPr>
          <w:rFonts w:ascii="仿宋" w:hAnsi="仿宋" w:eastAsia="仿宋" w:cs="仿宋" w:hint="eastAsi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rPr>
          <w:rFonts w:ascii="仿宋" w:hAnsi="仿宋" w:eastAsia="仿宋" w:cs="仿宋" w:hint="eastAsia"/>
        </w:rPr>
        <w:separator/>
      </w:r>
    </w:p>
  </w:footnote>
  <w:footnote w:type="continuationSeparator" w:id="1">
    <w:p>
      <w:pPr>
        <w:spacing w:before="0" w:after="0" w:line="276" w:lineRule="auto"/>
      </w:pPr>
      <w:r>
        <w:rPr>
          <w:rFonts w:ascii="仿宋" w:hAnsi="仿宋" w:eastAsia="仿宋" w:cs="仿宋" w:hint="eastAsia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eastAsia" w:ascii="仿宋" w:hAnsi="仿宋" w:eastAsia="仿宋" w:cs="仿宋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eastAsia" w:ascii="仿宋" w:hAnsi="仿宋" w:eastAsia="仿宋" w:cs="仿宋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eastAsia" w:ascii="仿宋" w:hAnsi="仿宋" w:eastAsia="仿宋" w:cs="仿宋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3F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embedTrueTypeFon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cstheme="minorBidi" w:ascii="仿宋" w:hAnsi="仿宋" w:eastAsia="仿宋" w:cs="仿宋" w:hint="eastAs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cstheme="minorBidi" w:eastAsia="仿宋" w:cs="仿宋" w:hint="eastAsia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仿宋" w:hAnsi="仿宋" w:cstheme="minorBidi" w:eastAsia="仿宋" w:cs="仿宋" w:hint="eastAsia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仿宋" w:hAnsi="仿宋" w:eastAsia="仿宋" w:cs="仿宋" w:hint="eastAsia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仿宋" w:hAnsi="仿宋" w:eastAsia="仿宋" w:cs="仿宋" w:hint="eastAsia"/>
      <w:b/>
      <w:bCs/>
    </w:rPr>
  </w:style>
  <w:style w:type="character" w:styleId="134">
    <w:name w:val="Emphasis"/>
    <w:basedOn w:val="132"/>
    <w:qFormat/>
    <w:uiPriority w:val="20"/>
    <w:rPr>
      <w:rFonts w:ascii="仿宋" w:hAnsi="仿宋" w:eastAsia="仿宋" w:cs="仿宋" w:hint="eastAsia"/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cstheme="minorBidi" w:ascii="仿宋" w:hAnsi="仿宋" w:eastAsia="仿宋" w:cs="仿宋" w:hint="eastAsia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cstheme="majorBidi" w:ascii="仿宋" w:hAnsi="仿宋" w:eastAsia="仿宋" w:cs="仿宋" w:hint="eastAsia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cstheme="majorBidi" w:ascii="仿宋" w:hAnsi="仿宋" w:eastAsia="仿宋" w:cs="仿宋" w:hint="eastAsia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cstheme="majorBidi" w:ascii="仿宋" w:hAnsi="仿宋" w:eastAsia="仿宋" w:cs="仿宋" w:hint="eastAsia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rFonts w:ascii="仿宋" w:hAnsi="仿宋" w:eastAsia="仿宋" w:cs="仿宋" w:hint="eastAsia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仿宋" w:hAnsi="仿宋" w:eastAsia="仿宋" w:cs="仿宋" w:hint="eastAsia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仿宋" w:hAnsi="仿宋" w:eastAsia="仿宋" w:cs="仿宋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仿宋" w:hAnsi="仿宋" w:eastAsia="仿宋" w:cs="仿宋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cstheme="majorBidi"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cstheme="majorBidi" w:ascii="仿宋" w:hAnsi="仿宋" w:eastAsia="仿宋" w:cs="仿宋" w:hint="eastAsia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cstheme="majorBidi" w:ascii="仿宋" w:hAnsi="仿宋" w:eastAsia="仿宋" w:cs="仿宋" w:hint="eastAsia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cstheme="majorBidi" w:ascii="仿宋" w:hAnsi="仿宋" w:eastAsia="仿宋" w:cs="仿宋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cstheme="majorBidi" w:ascii="仿宋" w:hAnsi="仿宋" w:eastAsia="仿宋" w:cs="仿宋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仿宋" w:hAnsi="仿宋" w:eastAsia="仿宋" w:cs="仿宋" w:hint="eastAsia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仿宋" w:hAnsi="仿宋" w:eastAsia="仿宋" w:cs="仿宋" w:hint="eastAsia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仿宋" w:hAnsi="仿宋" w:eastAsia="仿宋" w:cs="仿宋" w:hint="eastAsia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高翔</cp:lastModifiedBy>
  <dcterms:modified xsi:type="dcterms:W3CDTF">2026-07-10T23:19:16Z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8DE1C0BD1C1BA1F4740D516ADC6F13E6_42</vt:lpwstr>
  </property>
</Properties>
</file>