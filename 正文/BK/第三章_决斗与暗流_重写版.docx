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20" w:line="360" w:lineRule="auto"/>
        <w:jc w:val="center"/>
      </w:pPr>
      <w:r>
        <w:rPr>
          <w:rFonts w:ascii="Songti SC" w:hAnsi="Songti SC" w:eastAsia="Songti SC"/>
          <w:b/>
          <w:sz w:val="32"/>
        </w:rPr>
        <w:t>第三章 决斗与暗流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（一）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第二天早晨，玛琳果然比莉莉安先到训练场。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她站在场边，手里捧着一只黄铜小钟。钟盘上的长针停在七和八之间，无论怎么拍都不肯往前走。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“食堂阿姨说它只是走得慢。”玛琳又拍了一下，“没说它已经不走了。”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莉莉安把法杖靠在木靶旁，接过小钟看了看。钟壳背面有一道凹痕，里面的齿轮每隔几息发出一声很轻的摩擦响。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“发条松了。”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“能修吗？”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“那怎么办？”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莉莉安抬头看向主楼。晨雾还没有散，钟楼的尖顶浮在乳白色的雾气上方。离第一次钟声还有一段时间。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玛琳看了看她，又看了看手里的坏钟。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“数到多少？”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“六十。”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“数六十次有什么用？”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“知道我能维持多久。”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玛琳将信将疑地退到场边。莉莉安握住法杖，杖尾压进潮湿的砂地。十步外立着三只木靶，木头被历届学生的魔法削得斑驳，最左边那只连头都只剩下一半。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她先闭上眼。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清晨的训练场还很安静。砂砾缝里积着昨夜的雨，空气潮湿，木靶的表面有腐朽的气味。她让这些东西在脑中一一分开，然后重新组成她需要的形状。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“一、二、三，四。”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玛琳数得很快。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莉莉安睁开眼。木靶脚下的三粒石子同时浮起，贴着地面向前飞去。第一粒停在靶前，第二粒撞上木头，发出一声闷响。第三粒没有停住，从靶子缺失的半边头颅旁掠过，打进后方的木栏。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“十九、二十、二十一。啊。”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玛琳停了。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那粒石子嵌进木栏足有半指深。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莉莉安走过去，把它从木头里抠出来。石子的边缘被磨掉一小块，掌心沾上湿木屑。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“再来。”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第二次，三粒石子都停在靶前。最远的一粒离木靶还有一掌，最近的一粒刚碰到靶心便落了下去。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“三十八、三十九、四十。”玛琳吸了口气，“四十二，四十一，不对。”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半空中的石子一抖。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莉莉安立刻散去魔力。石子落到砂地上。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“你数错了。”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“我知道。我刚才看见那一粒快撞上了。”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“所以不要看。”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“不看我来做什么？”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回答。她重新走回起点，掌心在杖身上换了一个位置。第三次，她把目标从三粒石子增到五粒。五道轨迹在脑海中展开，像师傅画在纸上的细线。前四粒都稳稳停住，第五粒绕过木靶，在侧面骤然折回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她本该让它也停住。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可那一瞬间，木靶从脑中消失了。一个人在转身时露出的后颈取代了它。石子骤然加速。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莉莉安猛地抬起法杖。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地上的砂砾被气流卷起，撞在木靶上。第五粒石子偏离原本的轨迹，擦过靶子侧边，削下一条窄窄的木片。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“停。”玛琳说。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莉莉安没有动。她的耳边全是血液流过的声音，训练场也跟着晃了一下。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玛琳已经跑了过来。她没有去看木靶，先抓住了莉莉安的手腕。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“你的手在抖。”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“精神负荷而已。”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“而已？”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“休息一会儿就好。”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玛琳把法杖从她手里抽出来。法杖太沉，杖尾刚离地，她的手臂便向下一坠，只好用两只手抱住。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“今天结束。”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“才三次。”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“我数到四十都能数错，你还指望我陪你练什么？”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“可以用主楼的钟。”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“主楼的钟不会给你拿早餐。”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玛琳把法杖拖到场边，从长椅下拿出一个纸包。里面是两块夹了鸡蛋的黑面包，边缘还冒着热气。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“我吃过了。”莉莉安说。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“你出门时食堂还没开。”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莉莉安沉默下来。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玛琳把较大的一块递给她，自己坐在长椅另一端。坏掉的小钟被放在两人中间，仍旧固执地停在七和八之间。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“你不是要练赢她吗？”玛琳问。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“那你每天这么早来做什么？”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莉莉安低头看着面包。蛋黄夹在粗糙的切口里，盐放得不均匀，有一边几乎是白的。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“练习停下来。”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师傅教她的每一种决斗方式，最后都指向同一个目的。让敌人失去施法能力，让自己活下来。最快的路径通常经过眼睛、咽喉、膝弯和握杖的手。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奥莉维娅不是敌人。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这句话她已经在心里说了许多遍。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玛琳没有追问她要停住什么，只把那只坏钟翻了个面。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“离决斗还有六天。”她说，“从明天开始，我替你数慢一点。”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（二）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接下来的六天，莉莉安每天都比第一声钟早到训练场。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玛琳有时能赶上，有时不能。她赶不上的早晨，会把装早餐的纸袋压在场边长椅下，再在上面放一块石头，免得被风吹走。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纸袋上总写着字。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第一天是：不许只吃一半。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第二天是：水在树后面，别拿来洗手。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第三天的字迹被露水浸开，只剩下最后三个字还能辨认：等我来。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莉莉安把每张纸都夹进了魔法笔记。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练习新的魔法。她把阿尔维斯留下的手写笔记从头翻到尾，只挑出能够偏转、脱身和限制行动的部分。纸页里有许多师傅当年随手画下的痕迹。一个被风刃切断手腕的火柴人，一条从土墙下方穿过去的细线，还有一句写在页边的话：若对方仍能追你，便不算脱身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她用一小片纸遮住后半句，只抄下前面的施法结构。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玛琳趴在桌边替她念学院决斗规则。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“不得攻击眼睛、喉部、心脏以及其他可能造成永久损伤的位置。不得在对手失去行动能力后继续施法。不得使用未经登记的魔导具。不得召唤具有独立攻击能力的魔法生物。”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她念到这里，抬起头。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“你会召唤魔法生物吗？”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“那精灵呢？”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莉莉安抄写的笔尖停了一下。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“精灵不是魔法生物。”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“也是。教材上说它们是神的造物。”玛琳继续往下读，“不得事先在场地内布置魔法回路，不得携带魔药，不得由场外人员提供协助。”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窗台上的菲莱尔抱住膝盖，转过了身。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玛琳看不见它。她念完规则，把纸往桌上一放。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“这也不许，那也不许，还怎么打？”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“所以才叫比试。”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“你师傅教的不是这些？”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“他教你什么？”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莉莉安把笔记合上。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“活下来。”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玛琳安静了片刻。她似乎想问师傅以前为什么需要教一个孩子这些，最后只把规则纸重新折好。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“那你明天先练这个。”她指了指其中一条，“不能把人打坏。”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夜深后，玛琳离开了湖畔木屋。菲莱尔这才从窗台飞进来。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“你把有用的东西都划掉了。”它落在笔记上，踩住被莉莉安用细线删去的几处要害标记。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“对面不是敌人。”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“那个黑头发的人类女人很强。”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“所以更不能用。”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菲莱尔歪着头看她。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“人类真奇怪。你们先约定互相攻击，又约定不能真正攻击。”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“这是考核。”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“如果她把你打伤呢？”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“她会停下来。”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“如果她没停呢？”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莉莉安摸了摸杖身上的旧刻痕。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“那我再用师傅教的办法。”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菲莱尔没有满意这个回答。它在屋里绕了一圈，最后落到她头顶，把两只手插进她的白发里。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“我会看着。”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“为什么？”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“规则说场外的人不能协助。”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“我不是人。”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“也不能。”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菲莱尔气得扯了她一根头发。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莉莉安吃痛，抬手去抓。精灵早已化作一团蓝光，从她指缝间漏了出去。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“我只是看。”它在窗外说。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决斗那天，天空很晴。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训练场刚被清理过，砂地边缘插着十二根银色短柱，柱与柱之间连着一层几乎看不见的防护结界。奥莉维娅站在场地中央，没有穿院长长袍，只穿一套利落的深灰色窄袖衣裤。她的短杖悬在右手边，杖端的红色晶石随着呼吸明灭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玛琳被留在结界外。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“我不能看？”她问。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“考核不公开。”奥莉维娅说。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玛琳只好把莉莉安的水壶和披肩放到长椅上。莉莉安走进结界前，她伸手替她按平了后领。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“我在这里等。”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莉莉安点头。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防护结界在她身后合拢。外面的声音一下子变远了。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奥莉维娅走到她面前，检查法杖与袖口。她的手指从古木法杖中段掠过，在一处磨得发亮的凹痕旁停住。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“你习惯从这里收杖。”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“谁教的？”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“我的师傅。”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奥莉维娅等了一息。莉莉安没有再说，她便松开法杖。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“规则你已经看过。点到为止。我不会使用高阶杀伤魔法，但这不代表你可以等我让你。”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“我明白。”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“如果我判断你失去继续施法的能力，会立刻结束。如果你想认输，把法杖横放在地上。”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奥莉维娅退开十步，短杖落入掌心。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“准备好了吗？”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莉莉安把杖尾点在地上。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“准备好了。”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（三）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第一道风刃从正面来。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莉莉安看见红色晶石亮起时，第二道已经贴着砂地扫向她的脚踝，第三道则从右上方斜切而下。三道攻击之间只隔着一次眨眼。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她没有展开护盾。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法杖向左偏过很小的角度。空气在杖端压成一面倾斜的薄壁，正面的风刃撞上去，擦过她的肩膀。莉莉安同时退开半步，让低处那一道从裙摆前掠过。第三道风刃切到眼前时，她已经侧身。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一缕白发被气流卷起。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奥莉维娅没有给她停顿。红色晶石再次亮起，砂地上立刻隆起一排石刺。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莉莉安踩住最先升起的石面，借力跃向侧方。人在半空时，她将训练场边缘蓄水槽里的水抽出一束。水流没有扑向奥莉维娅，而是在两人之间铺成一层薄膜。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短杖的红光穿过水膜，方向发生了极细微的偏折。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火焰从莉莉安耳侧飞过。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她落地，五指握紧法杖。方才被风刃削起的砂砾从地上浮起，贴着火焰留下的热流向前卷去。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奥莉维娅抬手。砂砾在她面前突然失去速度，落成一道窄窄的弧。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“借我留下的热流。”她说，“想得不错。”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话音未落，莉莉安脚下的地面向下陷了一寸。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不是攻击，只是一个小小的落差。她的重心因此偏向右侧。奥莉维娅的风压紧接着从左边推来，逼得她只能顺着失衡的方向移动。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那里已经立起第二排石刺。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莉莉安在石刺合拢前把法杖插进砂地。湿润的砂土瞬间板结，像一道半圆形的硬壳托住她的脚。她没有继续后退，而是借着土壳向前踏出一步。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这个选择显然不在奥莉维娅预料之中。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两人的距离缩短到不足五步。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莉莉安抬起杖端。不是火，也不是风，一小团水在奥莉维娅握杖的指间骤然凝结。水很少，只够让皮肤和杖柄之间滑开一瞬。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奥莉维娅的短杖偏了。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莉莉安的木杖已经横扫到她身前。杖身太长，近距离并不灵活，可那一击原本就不是为了碰到她。气压在杖端收拢，停在奥莉维娅胸前半尺。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若继续释放，足以将人掀翻。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莉莉安停住了。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下一刻，她的手腕被一股更精确的风压击中。古木法杖险些脱手。奥莉维娅退回安全距离，短杖在掌中转过半圈。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“为什么停？”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“已经到了。”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“我没有叫停。”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莉莉安重新握稳法杖。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奥莉维娅看着她，眼里没有责备，也没有赞许。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“继续。”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从那一刻起，场地变了。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奥莉维娅没有使用更强的魔法。她只是开始走动。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每一步都很短。她先让莉莉安避开一道火线，再用从侧面升起的土墙封住最自然的退路。莉莉安向左，头顶便落下一阵密集的碎冰；她向右，脚下的砂地就像被抽走一样松散。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她能挡住每一次攻击。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可每一次挡住之后，自己都会站在更坏的位置。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训练场的边界本来是规则的一部分，如今却像一面不断靠近的墙。莉莉安试图用水雾遮挡视线，奥莉维娅便让热风从下方穿过，把水雾推回她脸上。她用石屑制造假动作，红色晶石的光却故意追着那些石屑移动，等她真正从侧面出手时，才发现奥莉维娅根本没有被引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第三次反击被封住后，莉莉安呼吸变得急促。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她看见了机会。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奥莉维娅抬杖时，右膝后方有很短的一瞬没有保护。只要让砂土在那里下陷，再从正面施压，对方会立刻失去平衡。可膝弯太脆弱。师傅教她这样做时，要求她在对手倒下前补上第二击。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下一次，机会出现在奥莉维娅的眼睛。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又一次，是握杖的两根手指。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她把这些选择一一丢开。能够使用的路径越来越少，脑中却仍要同时压住那些已经形成的想象。每压下一次，太阳穴便更疼一分。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奥莉维娅看出了她的迟疑。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“你的师傅没有教过你比赛。”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一道风压撞在莉莉安肩上。她退了两步。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“他教你什么？”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第二道风压从背后逼来。莉莉安来不及转身，只能让空气在肩胛处短暂凝实。撞击仍把她推向前方。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“活下来。”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奥莉维娅的眼神变了。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她没有继续问。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红色晶石骤然变亮。训练场上残留的风向同时翻转，莉莉安的裙摆和长发被吹向前方。她看不见新的攻击，却知道自己正被逼向结界边缘。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脚后跟碰到了银色短柱投下的影子。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不能再退。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她把法杖横在身前，试图用土墙截断风压。地面刚隆起，奥莉维娅已经改变了方向。土墙反而挡住了莉莉安自己的左侧视野。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一团火焰从墙后绕来。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她侧头避开，空气里的焦味贴着脸掠过。下一道攻击藏在火焰之后，是被加热的细砂。它们不会造成重伤，却足以迫使她闭眼。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莉莉安听见师傅的声音。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不是记忆中完整的一句话，只是林间训练时那声短促的提醒。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别等。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她的法杖重重落地。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想象先于判断展开。平整的训练场在脑中裂开，变成一整片可以翻折、断裂、重新咬合的岩层。魔力沿杖身灌入地面，精神像被骤然拉紧的线。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奥莉维娅脚下的石板从四个方向同时翘起。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莉莉安只做了这一件事。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可空气中的水分也在凝结。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两枚冰锥出现在奥莉维娅视线之外，一枚对准后颈，一枚对准膝弯。更高处的风忽然向下坠落，像一只看不见的手按住场地中央。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太快了。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快得不像她自己的想象。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奥莉维娅抬杖挡开第一枚冰锥，身体顺着翻起的石板向侧面跃去。第二枚已经追到她腿后。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莉莉安看见了那一点冰光。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她猛地扭转法杖。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冰锥在离奥莉维娅膝弯不足一尺的地方偏开，撞上地面。莉莉安脑中同时维持的几处结构因此一起崩散。风压、石板与剩余的水汽失去控制，震动沿着魔力联系反冲回来。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她右臂一麻，单膝跪进砂地。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“停。”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奥莉维娅的声音越过结界，在训练场上方回荡。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所有魔法都散了。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莉莉安用法杖撑住身体。杖身热得烫手，她的呼吸一时无法跟上，视野边缘浮着细小的黑点。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奥莉维娅站在数步之外。她的右腿没有受伤，衣摆却被冰锥带出的碎屑划开一道口子。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她先看了看地上的冰，又看向莉莉安。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“最后那一击，你自己偏开的？”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“为什么？”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“会伤到膝盖。”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“我可能躲得开。”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“我不能赌您躲得开。”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奥莉维娅沉默了很久。莉莉安分不清那沉默意味着什么，只能听见自己的喘息。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“通过了。”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她抬起头。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“从明天起，基础课程免修。图书馆地下一层的许可下午会送到管理员那里。”奥莉维娅收起短杖，“三天内，把刚才所有能记住的施法步骤写成复盘交给我。尤其是最后一轮。”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莉莉安握紧法杖。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“还能站起来吗？”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她试了一次。右腿没有立刻用上力。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奥莉维娅没有伸手，只站在原处等。莉莉安缓过那阵眩晕，撑着法杖站直。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“很好。”院长说，“出去以后先休息。今天不要再施法。”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结界打开，外面的声音重新涌进来。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玛琳从长椅边跑来。她没有问结果，先扶住莉莉安的右臂。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“你脸色怎么这么白？”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“我本来就很白。”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“不是一回事。”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她把披肩盖到莉莉安肩上，又伸手碰了碰她的手指。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“这么凉。你们到底做了什么？”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“决斗。”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“我知道是决斗。你通过了吗？”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莉莉安点头。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玛琳怔了半息，眼睛一下子亮起来。她像是想抱她，又顾及她还在发抖，最后只握紧了她的手。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“我就知道。”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莉莉安回头看了一眼。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奥莉维娅仍站在场内，低头检查那块被冰锥击碎的石板。她的目光沿着裂纹缓慢移动，最后停在结界外空无一物的风里。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（四）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当晚，莉莉安没有在屋里找到菲莱尔。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她走到湖边，脱下鞋袜，把仍旧发麻的双脚浸进水里。夜风比白天冷，水面上的光点离岸很远，像一群不肯靠近的星星。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“菲莱尔。”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没有回应。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她等了一会儿，又叫了一遍。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一团淡蓝色的光从芦苇后升起。菲莱尔慢吞吞飞过来，停在离她一臂远的地方。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“你今天看了。”莉莉安说。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“只看。”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“最后那些冰，不是我做的。”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菲莱尔抱住手臂。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“是你做的。”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“我只想让地面裂开。”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“你想要水从她看不见的地方出现。”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“那只是一个还没完成的想法。”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“我们让它容易了一点。”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莉莉安看向湖面。脚边的水很平静，连一圈多余的波纹都没有。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“容易多少？”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“原本要推很久的门，我们替你推开了一条缝。”菲莱尔飞近一点，“水还是你叫来的，形状是你给的，方向也是你决定的。最后让它偏开的人还是你。”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“规则说不能由场外协助。”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“我们不在场外。”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“菲莱尔。”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精灵不说话了。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莉莉安把手伸进水里。冰凉的湖水从指缝间流过。她记得那两枚冰锥形成时的感觉。精神负荷确实落在她身上，控制也确实与她相连，可有另一股力量在她来不及搭建结构时托住了想象。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那不是巧合。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“如果没有你们，我可能通不过。”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“你前面已经做得很好。”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“可能还是通不过。”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菲莱尔落到她膝上。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“莉莉安，能让我们听见，能让我们愿意替你推门，本来就是你拥有的东西。”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“不是我练出来的。”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“你的头发也不是练出来的。你的魔力也不是。那个女人的经验是她活过很多战斗留下的，她的短杖是别人做的，训练场是学院建的。为什么人类总想把自己切成一小块，然后说只有那一小块才算自己？”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菲莱尔把声音放轻了一些。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“我们没有替你施法。我们只是让地面愿意动，让水更快来到你身边，让风少拦你一下。”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“有代价吗？”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精灵背后的光晕缩成薄薄一圈。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莉莉安看见了。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“有什么代价？”她又问。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菲莱尔从她膝上飞起来，在水面上来回绕了两圈。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“原初之地来的那些老家伙一直看着。”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“为什么？”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“因为我们以前为你做过不被允许的事。”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湖边的风忽然冷了一点。莉莉安想起火，想起一间在夜色里燃烧的屋子，也想起自己很小的时候被精灵从烟里带出去。那些记忆没有完整的形状，只留下皮肤上的热和许多人一起喊叫的声音。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“它们会惩罚你们？”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“不会。它们只会让我们离你远一点。”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菲莱尔说得很轻松，像是在谈一场不重要的雨。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“多远？”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“多久？”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“也不知道。”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莉莉安把脚从水里收回来。菲莱尔立刻落在她肩上，抱住一缕被风吹起的白发。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“今天不算什么。”它说，“我们只是推了一下门。”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“以后不要了。”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“如果你有危险呢？”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“今天没有危险。”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“你都跪下了。”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“那是我自己选择参加的考核。”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菲莱尔揪着她的头发，没有答应。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回到屋里，莉莉安铺开纸，开始写奥莉维娅要求的复盘。她把风刃的方向、每次落脚的位置、自己用过的水膜和土墙全部画下来。写到最后一轮时，她停了许久。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最终，她只写下能够确认的部分。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地面翻折由她主动完成。冰与风的响应速度超出预计，原因不明。第二枚冰锥在控制范围内偏转。此组合不可稳定复现，不应作为常规战术使用。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她没有写精灵。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也没有把那一轮攻击写成自己的新技巧。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菲莱尔趴在墨水瓶旁看她写完，难得没有说话。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（五）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几天后，玛琳没有来上课。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莉莉安在铃响前替她留了位置。桌上放着两本教材，旁边还有那只洗净的空墨水瓶。瓶里的白色野花已经有些蔫了，玛琳前一天说今天会带新的来。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直到阿尔瓦走进教室，那张椅子仍旧空着。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莉莉安整堂课抄错了三处公式。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下课后，她没有去图书馆。她先到食堂问了一遍。搬菜的阿姨说玛琳早上没有来，宿舍区也没有人见过她。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莉莉安沿着玛琳每天走的路往回找。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主楼后的走廊很少有人经过。这里连接旧教学区和一座已经封闭的礼拜室，窗户窄，正午的光也只能落进来几条。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她在拐角处听见压得很低的哭声。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“玛琳？”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声音停了。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莉莉安转过墙角，看见蓝发少女蹲在最里面的窗下。她的左袖从袖口裂到手肘，露出的皮肤有大片擦伤。脸颊一侧泛着红，靠近下颌的位置留下几道指痕。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玛琳抬起头，眼睛里还含着泪。看清来人后，她立刻低下脸去擦。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“你怎么找到这里了？”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莉莉安蹲到她面前。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“手给我。”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“没事。只是摔了一跤。”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“摔倒不会留下这个。”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她的指尖停在那些指痕旁，没有碰上去。玛琳向后缩了一点。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莉莉安不再问，先托起她受伤的手臂。淡绿色的光在掌心亮起，覆盖擦破的皮肤。恢复魔法只能加快身体原本会完成的愈合，不能凭空造出血肉。她把魔力压得很低，先止住渗血，再让伤口边缘慢慢收拢。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玛琳一直看着另一边。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“是谁？”莉莉安问。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“我没看清。”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“几个人？”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“在哪里？”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玛琳的手臂在她掌心里发抖。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“别问了。”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绿色的光停了一瞬。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“他们说，因为我和你走得太近。”玛琳很快补上，“他们不敢直接找你。你太强了，他们就来找我。”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走廊里的风从破旧窗框间钻进来，把地上的灰尘吹向墙角。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莉莉安低头继续处理伤口。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“不是你的错。”玛琳说，“是我自己要和你做朋友。你别这样。”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“我怎么样？”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“你不说话的时候，就像什么都在怪自己。”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莉莉安的手指蜷了一下。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她把最后一处伤口处理好，撕下自己袖口内侧一条干净的衬布，替玛琳包住还不能完全愈合的地方。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“去找校务官。”她说。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玛琳立刻摇头。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“他们会知道是我说的。”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“我陪你。”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“你不能一直陪着我。”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莉莉安看着她。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玛琳像是意识到这句话太重，伸手握住她的手腕。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“今天先回去，好不好？”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莉莉安最终扶她站起来。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她们没有去校务处。玛琳也没有回自己的宿舍。莉莉安把她带到湖畔木屋，让她坐在沙发上，自己重新烧水。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那个有缺口的杯子放在桌边。莉莉安倒水时，手不小心碰了一下杯沿，发出很轻的响声。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玛琳抬头看她。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“你生气了吗？”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“你在生气。”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“我不知道该对谁生气。”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莉莉安把热水递过去。玛琳伸手接时，包扎过的手臂又抖了一下。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“先对他们。”她说。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莉莉安没有说话。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第二次，是玛琳的课本被水浸透。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并不是有人从外面泼了一盆水。每一页都从纸张内部向外洇湿，墨迹化成深蓝色的斑块，连书脊里的胶也泡软了。这是学院里常见的恶作剧魔法，只要提前在书页上留下一个很小的水印，施法者走出很远也能让它发作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玛琳仍旧来图书馆。她把那本湿书摊在窗边，一页页垫上吸水纸。借阅证被她攥在手里，卡面弯出一道折痕。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“管理员会让我赔吗？”她问。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“多少钱？”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莉莉安翻到封底，看见学院的印章。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“七枚银币。”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玛琳的脸白了一点。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“我替你赔。”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“书是因为我才被弄坏的。”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“他们弄坏的，和你有什么关系？”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莉莉安抽出干净的纸，开始替她誊抄明天要用的几页。玛琳伸手按住纸角。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“不要什么都算到自己头上。”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莉莉安看向她包着衬布的手臂。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玛琳顺着她的目光看了一眼，很快把手收回去。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第三次发生在去食堂的楼梯上。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玛琳只摔了五级台阶，脚踝却肿得无法落地。她说身后有人推她，回头时走廊已经空了。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莉莉安蹲在台阶下，手掌贴住她的脚踝。淡绿色的光亮起又熄灭。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“疼？”玛琳问。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莉莉安重新集中精神。她方才想象的是一只从身后伸来的手，那只手却没有面孔。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“为什么不来找我？”她问。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“他们恨的是我。为什么每次都来找你？”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玛琳的呼吸停了一下。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“因为他们怕你。”她低声说，“所以才找你护不住的地方。”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绿色的光在莉莉安指间骤然收紧。玛琳疼得吸了一口气。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“对不起。”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莉莉安立刻放松魔力。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她想起许多没有面孔的人。收养过她又把她赶出去的人，隔着火光喊“魔女”的人，还有师傅离开前收拾好的行李。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他们最后都会离开。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有时是因为害怕她，有时是因为她给他们带来了麻烦。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玛琳的脚踝在她掌心下慢慢消肿。莉莉安扶她站起来时，用力得太紧。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“我可以自己走。”玛琳说。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莉莉安没有松开。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（六）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玛琳连续三天没有走进教学楼。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第一天，她说脚还疼。第二天，她已经能正常走路，却在主楼外停了很久。学生从她身边经过时，她会下意识贴近墙面。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第三天早晨，莉莉安在侧门找到她。玛琳抱着书，缩在门廊最靠里的阴影中。钟声已经响过一次，她仍没有往前走。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“我陪你进去。”莉莉安说。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玛琳摇头。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“换北门。那边人少。”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“他们知道我的课。”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“我去找校务官。”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玛琳的手一下子抓住她的衣袖。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“别去。”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“这样不会停。”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“至少现在他们只是吓我。如果真的闹大，他们会做什么？”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莉莉安想说学院有规则。可她们站在学院的门下，玛琳手臂上的衬布还没有拆掉，那本被泡坏的书也在等待赔偿。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规则没有让这些事不发生。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“那就不要一个人走。”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“你有免修课，有地下图书馆。我们不会一直在一起。”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莉莉安看着她抓住自己衣袖的手。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答案其实很早就在那里。湖畔木屋离宿舍区很远，平时没有人经过。屋里有很多空房间，门锁也比玛琳宿舍的牢固。那本来是学院把她隔开的地方。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如今，隔开反而成了庇护。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“搬来和我一起住吧。”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玛琳抬起头。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“我的宿舍不会有人去。我们早上一起出来，晚上一起回去。理论课我陪你，其他时候你留在屋里。”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“可是学院不一定允许。”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“那里本来就能住很多人。没有人会来查。”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玛琳看着她，嘴唇张开，又抿紧了。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莉莉安以为她仍在害怕。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“我会保护你。”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这句话说出口后，门廊里安静了很久。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玛琳眼底有什么东西骤然碎开。不是轻松，也不像感激。她低下头，蓝色短发遮住了脸。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“好。”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声音很轻，带着一点颤。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“那就打扰了。”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当晚，玛琳只带来一个箱子。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箱子比莉莉安想象的旧，铜扣已经发黑，四角用粗线补过。玛琳把它放在客房床边，打开后，里面只有两套校服、几件常服、一本账目册和一只用布包好的小木盒。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“就这些？”莉莉安问。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“我又不是搬家。”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“你不知道要住多久。”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玛琳整理衣服的手停了一下。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“如果住很久呢？”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莉莉安看了看空荡荡的客房。窗边没有帘子，床上只有一条薄毯。她原本没有想过会有人住进来。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“那就再添东西。”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她从自己房里拿来另一条毯子，又把客厅里那只较软的靠垫放到床头。玛琳跟在她后面，说不用忙，手却一直抓着那条薄毯的边缘。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晚饭只有面包和剩下的汤。莉莉安把汤重新热过，拿出两个杯子。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有缺口的那只被放到玛琳面前。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玛琳用指尖摸了摸杯沿。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“我以为它只是我来做客时用。”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“现在也可以用。”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“如果我一直住呢？”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“就一直用。”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玛琳低头喝水。杯沿挡住了她大半张脸。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窗外一整晚没有亮起淡蓝色的光。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第二天，玛琳提出请假。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“两周就好。”她坐在桌边，眼下有一圈很淡的青色，“就说家里有急事。我不去教学楼，他们也许会觉得没意思。”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“你应该自己去说明。”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“我不敢。”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她说得很快，随后把包着伤口的手臂藏到桌下。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莉莉安最终答应了。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阿尔瓦听完，眉头立刻皱起来。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“按规定，请假必须由本人提前向各科教授说明。家族急事要附家信，病假要有医疗部的记录。”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“她现在不敢来教学区。”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“因为之前的攻击？”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阿尔瓦放下笔。他显然已经听说了那些事，也看见过玛琳包扎的手臂。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“为什么没有报告？”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“她怕报复。”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“你呢？”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莉莉安没有回答。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老人看了她一会儿，最后抽出一张表格。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“两周。你替她把课程资料带回去。假期结束后，让她本人来补签。”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“谢谢教授。”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“莉莉安。”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她走到门口时停下。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“帮助同学没有错。”阿尔瓦说，“但不要因为你认为自己有责任，就替别人承担全部程序。”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莉莉安握住门把。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“我知道了。”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她并没有真的明白。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奥莉维娅的处理更简短。她同意假期，却要求莉莉安把经过写下来，并在记录末尾签名。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“费尔德小姐在你的宿舍？”院长问。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“谁允许的？”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“没有人。是我邀请她的。”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奥莉维娅的笔尖停在纸上。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“湖畔木屋不在普通宿舍管理范围内，暂时没有违反明文规定。”她说，“但你要清楚，这意味着她的安全由你实际承担。”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“我清楚。”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“你不清楚。”奥莉维娅看着她，“不过现在把她赶回去也不是办法。两周后，我要亲自见她。”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莉莉安签下名字。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最后是艾尔文。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精灵学院办公室的窗户开着，桌上的旧文献被风翻得不停作响。艾尔文听到“家族急事”时，伸手压住其中一页。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“费尔德男爵家的？”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“什么急事？”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“她没有细说。”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“没有家信？”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艾尔文向后靠进椅背。他的目光越过莉莉安，落到窗外开了一半的野蔷薇上。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“她本人现在在哪里？”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“我的宿舍。”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“湖边那间？”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莉莉安点头。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艾尔文沉默了一会儿。他像是想起了什么，手指在文献边缘敲了两下。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“她选修的课本来就不多。两周后补一份作业。”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“谢谢院长。”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“不必谢。”他抬起眼，“只是下次替别人说话之前，最好先确认那确实是她想说的话。”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莉莉安警惕起来。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“您怀疑她？”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“我怀疑所有把家族急事说得这样含糊的人。”艾尔文重新拿起旧文献，“也可能只是费尔德家的账本终于把屋顶压塌了。”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他说完便低头看书，没有再追问。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莉莉安离开办公室。走廊外的风吹动她手里三份已经获准的记录。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每一页上都有她的名字。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（七）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两周的日子从一锅烧焦的浓汤开始。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莉莉安回到宿舍时，先闻到了焦味。厨房窗户大开，玛琳站在灶台前，正试图用一只湿布把锅端下来。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“别碰。”莉莉安放下书，快步过去，“锅柄很烫。”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“所以我才用布。”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“布也是热的。”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玛琳低头一看，赶紧松手。湿布落到地上，锅仍在灶上冒烟。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莉莉安关掉火，用风把烟从窗户送出去。锅底已经黑了一圈，汤面上漂着几块切得大小不一的胡萝卜。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“我只是晚了一会儿。”玛琳说。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“多久？”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“看账本的时候忘了。”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莉莉安看向桌边。那本从箱子里拿出的账目册摊开着，纸页上写满数字，有些金额被反复改过。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玛琳立刻走过去把它合上。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“家里的？”莉莉安问。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“嗯。”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“出问题了？”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玛琳抱着账本，靠在桌边。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“父亲为了维持体面，借了很多还不上的债。”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这是她第一次主动谈起费尔德家。她没有说欠谁，也没有说欠了多少，只用手掌压住账本封面，指节一点点泛白。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莉莉安没有再问。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她把锅里烧焦的部分倒掉，剩下的汤加水重新煮。玛琳切了一块培根放进去，又从柜子里找到一小包干蘑菇。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“这个还能吃吗？”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“应该。”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“什么叫应该？”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“师傅买了很久，一直没坏。”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“多久？”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莉莉安想了一下。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两人最后没有放那包蘑菇。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补救后的汤仍带着一点焦味。玛琳喝了两碗，坚持说那是烟熏的香气。莉莉安没有揭穿她，只把剩下的半锅倒进另一个罐子，准备第二天带走。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白天，莉莉安去上课和图书馆。玛琳留在木屋里。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她会收拾房间，把晾干的衣服叠得大小不一；也会坐在窗边翻莉莉安的魔法笔记。莉莉安第一次发现时，玛琳立刻把笔记合上。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“不能看吗？”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“可以。”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“里面有你师傅写的东西。”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“所以不要带出去。”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玛琳答应了。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之后，她开始替莉莉安誊写那些已经磨损得快看不清的书目。她的字一开始很潦草，写到第三天时慢了下来。每一笔都努力贴近莉莉安原来的位置，连页边的小叉也照着画。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晚上，莉莉安教她画基础回路。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玛琳仍旧握笔太用力。第一道线拐得像被踩过的树枝，第二道线直接穿过了不该碰到的节点。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“放松。”莉莉安说。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“我已经很放松了。”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“你的指节是白的。”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“因为笔太细。”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莉莉安坐到她身边，覆住她握笔的手。玛琳的手很暖，掌心却有汗。莉莉安带着她把起点和终点连起来，经过第一个节点时减慢速度，再沿弧线收回。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最后一笔闭合，纸上的回路亮起一层很淡的光。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“成功了。”玛琳说。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她没有立刻抽回手。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“你的手还是很凉。”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“一直这样。”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玛琳放下笔，把莉莉安的手拢进两只手掌之间。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“那我帮你暖。”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“你别动。”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莉莉安没有再挣开。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桌上的辉石灯慢慢暗下去。窗外没有风，湖水也没有声音。玛琳的手一直很暖，可莉莉安的指尖过了很久也没有恢复温度。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那一夜，玛琳从梦中惊醒。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最初只是一声很轻的呜咽。莉莉安以为是窗外的鸟，翻过身后，才听见隔壁床上的呼吸急促得不正常。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“玛琳。”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蓝发少女蜷在毯子里，手指紧紧攥住胸前的布料。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“父亲。”她含混地说，“钱不是我，不是我。”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莉莉安点亮床边的灯，握住她的肩膀。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“醒醒。”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玛琳猛地睁开眼。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她用了几息才看清眼前的人，随后一下子抱住莉莉安。力气大得让莉莉安向后晃了一下。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“别赶我走。”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“求你了。别赶我走。”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玛琳整个人都在发抖。莉莉安不知道她梦见了什么，只能把滑落的毯子拉起来，裹住她的肩背。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“这里很安全。”她说。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“你会让我留下吗？”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“不管发生什么？”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莉莉安停了一下。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这个问题太大。她从来没有得到过“不管发生什么”的保证，也不知道一个人是否真的能做到。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可玛琳仍紧紧抱着她，像是只剩这一处可以抓住。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“我不会赶你走。”莉莉安说。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玛琳的颤抖一点点停下来。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她们在同一张床沿坐了很久。玛琳重新睡着后，手仍抓着莉莉安的衣袖。莉莉安没有抽出来，靠着床柱等到窗外发白。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第二天早晨，玛琳看见她眼下的倦色，什么也没问，只把早餐里的鸡蛋全推给了她。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（八）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菲莱尔出现得越来越少。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起初，莉莉安以为这是决斗那天的帮助带来的约束。她会在晚饭后走到湖边等，偶尔能看见远处有淡蓝色的光，却没有一团愿意靠岸。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第九天夜里，菲莱尔终于来了。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它停在窗外，没有像往常一样直接穿过半开的窗户。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“你为什么不进来？”莉莉安问。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菲莱尔看向屋里。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玛琳已经睡了。那张临时搬来的床放在客房，但她做噩梦后不愿关门。两间房之间只隔着一条昏暗的走廊，从窗边能看见床尾露出的一角薄毯。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“不方便。”菲莱尔说。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“因为她？”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“因为不方便。”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“年长精灵不让你靠近？”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菲莱尔没有回答。它身上的光很淡，几乎和湖面的反光混在一起。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“你发现什么了吗？”莉莉安又问。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精灵飞近了一点。它看着她，像是有许多话要说，最后却只是摇头。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“还没有。”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“那为什么躲着她？”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“我没有躲。”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“你以前会进来。”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菲莱尔抱住手臂，转过脸。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“以前屋里没有别的人类。”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这听起来像它一贯的脾气。莉莉安本该笑一下，或提醒它玛琳有名字。可精灵的光太暗了。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她伸出手。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菲莱尔没有落到她掌心。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“我会再来。”它说。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“什么时候？”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淡蓝色的光越过窗台，飞向湖面。莉莉安追到门外，只看见它在芦苇上方停了一瞬，随后彻底消失。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那晚，湖上没有其他光点升起。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两周期满前一天，莉莉安提前离开图书馆。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带回一块新鲜面包、一小袋胡萝卜和一束从钟楼后面摘来的白色野花。花和玛琳先前送她的很像，只是茎更短，叶子也被虫咬去一角。那束早已枯萎，她却仍记得玛琳把花放到桌上时说过的话：不值钱，别想怎么还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玛琳接过花时，许久没有说话。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“墨水瓶还在。”莉莉安说。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原来的花早已枯了。她却一直没有把瓶子收起来。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玛琳把新花插进去，又往瓶里添了水。两束花留下的位置几乎一样。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晚饭是胡萝卜浓汤。玛琳切胡萝卜时故意把每一块都切得很大，说这样莉莉安就能一眼挑出来。莉莉安指出她们从来没有挑过胡萝卜，玛琳便说那是因为每次都被莉莉安吃完了。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饭后，两人把椅子搬到窗边，共用一条薄毯。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夜色落在湖上。偶尔有星光被水面晃碎，却没有精灵出现。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“明天就要回去了。”玛琳说。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“只是回去上课。”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“晚上还是回来。”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玛琳转头看她。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“我还能住在这里？”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“你不是说怕他们再来？”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“可是请假结束了。”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“和住在哪里没有关系。”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玛琳把毯子向莉莉安那边拉了一点。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“这两周，我很开心。”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莉莉安看着湖面。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“不要说得像是要走了。”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“没有。只是想谢谢你。”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“明天早上要早点走。你的书还没收。”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“你帮我收。”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“自己的东西自己收。”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“那你至少叫我起床。”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“你会赖床。”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“所以才要你叫。”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莉莉安笑了一声，短得几乎被水声盖住。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玛琳立刻转过来。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“你笑了。”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“我听见了。”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“是水声。”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“水声不会笑。”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她们争了很久。最后玛琳把毯子全卷到自己身上，莉莉安伸手去抢，两个人险些连椅子一起撞到窗框。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缺口杯放在桌上，杯底还剩一点温水。风从窗口进来，墨水瓶里的白花来回摇晃。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那间木屋从来没有这样满过。</w:t>
      </w:r>
    </w:p>
    <w:p>
      <w:pPr>
        <w:spacing w:before="240" w:after="120" w:line="360" w:lineRule="auto"/>
        <w:jc w:val="center"/>
      </w:pPr>
      <w:r>
        <w:rPr>
          <w:rFonts w:ascii="Songti SC" w:hAnsi="Songti SC" w:eastAsia="Songti SC"/>
          <w:b w:val="0"/>
          <w:sz w:val="24"/>
        </w:rPr>
        <w:t>（九）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夜里，玛琳说要回原来的宿舍取一件东西。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“现在？”莉莉安看向窗外。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“明天要交的选修作业还在那里。我很快就回来。”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“我陪你。”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“不用。已经这么晚了，不会有人等在路上。”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莉莉安仍不放心。玛琳却已经披上外衣，把那本账目册也塞进了包里。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“取作业为什么带账本？”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玛琳低头看了一眼。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“顺手放错了。”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她把账本拿出来，放回箱子上。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“半个小时。”莉莉安说，“超过半个小时，我去找你。”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“知道了。”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玛琳推开门。夜风吹进来，桌上的白花向一侧伏倒。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“莉莉安。”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“怎么了？”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玛琳站在门槛外，手还扶着门。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“没什么。”她笑了一下，“我很快回来。”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门关上后，她脸上的笑容消失了。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湖畔小路没有灯。玛琳沿着水边走出很远，才把一直攥在掌心里的纸条拿出来。纸条已经被汗浸软，上面只有一个地址和一句话。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今晚。最后一次确认。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茉莉·凯恩的私人休息室仍亮着灯。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玛琳从宿舍楼后门进去，穿过没有人的长廊。她在门外停了一会儿，把衣袖拉平，才抬手敲门。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“进来。”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房间里很暖。辉石灯嵌在墙上，照着深色地毯和摆满瓷器的高柜。茉莉站在窗边，紫色长发没有束起，背影被玻璃映成两道。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“凯恩小姐。”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茉莉没有回头。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“请假结束了？”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“明天结束。”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“她相信你吗？”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玛琳看着地毯上的花纹。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“相信。”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“我要的不是这个答案。”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房间里的钟发出一下轻响。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玛琳把手藏进袖口。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“一切顺利。”她说，“她已经完全信任我了。”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茉莉这才转过身。她的目光先落到玛琳没有伤痕的脸上，又落到她的袖口。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“两周时间一满，就开始。”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“福克斯小姐的人会处理现场。你只要照他们说的做。”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玛琳抬起头。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“原先只说让她退学。”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“结果仍然是退学。”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“地下室和锁链不是让人退学。”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茉莉的神情有一瞬不自然。她很快移开视线，拿起桌边一封已经拆开的信。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“这是你父亲今日送来的。”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玛琳没有接。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“费尔德家的债下个月到期。仓库、果园和宅邸都在抵押清单上。你两位姐姐的婚约也会受到影响。”茉莉把信放回桌面，“这些事从一开始就告诉过你。”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“我知道。”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“那你在犹豫什么？”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玛琳张了张嘴。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她想说莉莉安没有做错任何事。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她想说那个人会替她把被水浸透的书一页页誊抄，会在她做噩梦时坐到天亮，会把家里第二只杯子留给她。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她想说那只杯子的边缘有一道缺口，喝水时要转到左边，否则会硌到嘴唇。莉莉安记得，她也记得。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这些话没有一句能偿还费尔德家的债。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“没有。”玛琳说。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茉莉看着她。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“最好如此。”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她行礼告退。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回到湖畔时，半个小时早已过去。木屋的窗户亮着，莉莉安站在门外，披肩只搭了一半，像是正准备去找她。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玛琳停在小路尽头。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她只要转身，就可以不回去。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可转身之后能去哪里？费尔德家的信在茉莉桌上，债契在凯恩伯爵手里。那间木屋里还有她的衣服、她的书、她用过的杯子，还有一个真的相信她会回来的人。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莉莉安看见了她。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“你去了很久。”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玛琳走到灯光里。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“没找到作业。后来才想起来，可能放在教室了。”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“你的眼睛怎么红了？”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“外面风太大。”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莉莉安伸手碰了碰她冻凉的脸，没有继续问。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“汤还热着。”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“又是胡萝卜？”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“你晚饭吃了两碗。”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“那是因为你只会做这个。”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“烧焦的人不是我。”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玛琳笑起来。声音和往常一样，连她自己都听不出区别。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莉莉安转身进屋，替她扶住门。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玛琳在门槛外站了最后一息。</w:t>
      </w:r>
    </w:p>
    <w:p>
      <w:pPr>
        <w:spacing w:before="0" w:after="120" w:line="360" w:lineRule="auto"/>
        <w:ind w:firstLine="420"/>
      </w:pPr>
      <w:r>
        <w:rPr>
          <w:rFonts w:ascii="Songti SC" w:hAnsi="Songti SC" w:eastAsia="Songti SC"/>
          <w:b w:val="0"/>
          <w:sz w:val="24"/>
        </w:rPr>
        <w:t>然后她走进去，接过了那只有缺口的杯子。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3F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ongti SC" w:hAnsi="Songti SC" w:eastAsiaTheme="minorEastAsia" w:cstheme="minorBidi" w:eastAsia="Songti SC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高翔</cp:lastModifiedBy>
  <dcterms:modified xsi:type="dcterms:W3CDTF">2026-07-10T23:19:16Z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8DE1C0BD1C1BA1F4740D516ADC6F13E6_42</vt:lpwstr>
  </property>
</Properties>
</file>