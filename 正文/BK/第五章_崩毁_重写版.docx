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 w:line="360" w:lineRule="auto"/>
        <w:jc w:val="center"/>
      </w:pPr>
      <w:r>
        <w:rPr>
          <w:rFonts w:ascii="Songti SC" w:hAnsi="Songti SC" w:eastAsia="Songti SC"/>
          <w:b/>
          <w:sz w:val="32"/>
        </w:rPr>
        <w:t>第五章 崩毁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（一）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石床靠墙的一边，还放着半块面包。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莉莉安把它摆在那里时，原本想等玛琳回来。后来送饭口开过一次，又开过一次，她便不再知道那半块面包究竟放了多久。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这一次，铁片向上拉开，先伸进来的是一只手。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那只手没有放下餐盘，而是提走了墙边的水桶。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莉莉安撑着石床坐起。右肩刚抬到一半，背后的伤便沿着肩胛牵过去。她等那阵疼过去，问：“玛琳接受治疗了吗？”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送饭口外的人没有回答。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“承认你是自愿伤害她的。”狱官说，“水就会送回来。”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莉莉安看着门下那道窄光。她的嘴唇已经裂了，舌尖碰到时有淡淡的铁锈味。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“我要知道她有没有接受治疗。”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铁片落下。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窄光消失了。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牢房里的辉石总亮着，却从来没有真正亮过。它嵌在门外的石壁里，隔着上方的小窗漏进一层灰绿色的光。有时那层光会突然变强，把她从睡梦里照醒；有时门外会有人用木棍敲击铁栏，等她睁眼后又长久无声。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送饭也没有规律。她曾试着以餐次计日。第一份汤还没有凉透，第二块硬面包便被推进来；下一次，她数到呼吸失去意义，门外仍没有脚步。她把面包掰成小块，一块一块排在石床边缘，醒来时却少了两块。可能是老鼠，也可能有人趁她睡着进来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阿尔维斯教过她，在无法判断时间时，不要让身体跟着恐惧乱掉。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先呼吸。再从脚趾开始收紧肌肉，数到四，松开。确认哪里能动，哪里受了伤。最后才想下一件事。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她照做了很多次。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最初几次还能起作用。她能从呼吸间隔推断自己究竟睡了多久，也能分辨走廊里哪些响动只是水管收缩，哪些来自人的脚步。后来门外开始在她睡着后更换辉石亮度。一次醒来，光比入睡时更暗；另一次睁眼，餐盘已经放在门边，汤面凝着薄油。她不知道自己漏掉了一顿饭，还是那份汤原本就被放凉了才送进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她把硬面包留下一角，压在床脚。下一次送饭时，那一角还在。再下一次，面包不见了，床脚却多了一道刚擦过的水痕。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有人在她睡着时进来。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从那以后，她每次合眼都把背贴紧石壁，把右手压在左腕下。这个姿势不能阻止任何人，只能让她在手被挪动时醒来。肩上的疼痛因此越来越重，醒来时，半边手臂常常失去知觉。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狱官第一次发现她这样睡，站在石床边看了一会儿。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“没人要杀你。”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莉莉安睁着眼，没有回答。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“真想杀你，不会留你到现在。”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他把一张纸摆在她面前。纸上只有一句承认自愿伤害玛琳的话，下面留着签名处。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莉莉安读完，把纸推回去。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“玛琳的治疗记录。”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“先签。”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“记录。”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狱官弯腰抓住她的手腕。莉莉安的身体先于思考转动了一下，手肘已经靠近对方喉侧。她在最后一刻停住，另一只手撑到石床边缘，整个人因失衡跪了下去。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狱官退开两步，叫来外面的人，却没有说她差点反击，只说她拒绝配合。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那张纸被踩出一个鞋印。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当晚，水桶没有送回。莉莉安舔掉嘴唇上的血，用指甲在石床底部刻了一道短痕。她不再相信那道痕能代表一天。它只代表自己曾经清醒过一次。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左腕擦伤，已经结痂。右肩抬高时会疼。肋侧没有断裂，深呼吸仍然完整。腿上有几处撞伤，但可以承重。魔力像隔着一层浑水，碰得到，聚不起来。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法杖不在这里。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玛琳也不在这里。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门外传来纸张翻动的声音。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“原始登记呢？”另一个人问。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“没有原始登记。”狱官的声音压得很低，“外面只知道她在配合补充调查。”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“治疗记录？”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“她不需要公开治疗。”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纸被折了一下。两个人走远了。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莉莉安伸手去拿墙边的面包，手指还没碰到，铁门忽然打开。狱官走进来，把那半块已经发硬的面包捡走了。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“旧食物不能留下。”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“那是我的。”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“这里没有你的东西。”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门重新关上。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莉莉安的手还停在原处。石床靠墙的地方剩下一小片浅色面粉印，像桌上有人拿走过一个杯子。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她把手收回膝上。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这一回，外面的脚步没有马上离开。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“还是只问那个费尔德家的学生？”一个女声问。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“还有那三个教师。”狱官说，“别的问题都不答。”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“那就不要再问了。”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声音隔着铁门，仍然礼貌而平稳。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“明天让我单独见她。”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（二）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塞西莉亚带来了一把椅子和一杯水。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她让狱官把椅子放在石床前，自己坐下，又把水杯搁在两人之间。杯壁很干净，杯中的水没有异味。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“喝吧。”她说。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“如果我要在水里放东西，不需要亲自端进来。”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莉莉安看了她一眼，拿起杯子。她只喝了一口，等了一会儿，才把剩下的水慢慢咽下去。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塞西莉亚没有催。等杯子空了，她才问：“你已经知道玛琳为什么接近你了，是吗？”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莉莉安把杯子放回原处。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“她欠凯恩家钱。准确地说，是费尔德家欠。她的母亲常年需要药，两位姐姐的婚约又依赖凯恩家的担保。她去找茉莉，不是第一次。那天夜里，她从你的木屋离开，进了茉莉的休息室。”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玛琳借口回原宿舍取作业的那一夜，关门声重新落进莉莉安耳中。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玛琳说要去原宿舍取选修作业。回来时裙摆沾了水，手里确实拿着作业纸。她还嫌走廊太暗，把纸角撞皱了。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“请假是预先安排的。”塞西莉亚继续说，“地窖也是。伤要分几次留下，不能都在同一天。她知道钥匙在哪儿，知道你什么时候上课，也知道你会替她向教授说明。”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这些话能同地窖里暴露的破绽扣上。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不是全部。足够多。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“她是被逼的。”莉莉安说。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塞西莉亚答得太快，莉莉安抬起眼。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“这一点我不打算骗你。她没有多少选择。凯恩家只要收回担保，她的姐姐会先失去婚约，债主随后上门，她母亲的药也会停。”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她把空杯转了半圈。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“玛琳每天回来都向我们抱怨。她说你睡得浅，不好下手；说你把钥匙藏得太小心；还对着镜子练习过被发现时该怎样哭。”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“木屋里没有镜子。”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塞西莉亚的手停在杯沿。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“她住进去以后，没有离开过我能听见的范围。第二天清早，她眼睛肿，是因为前一晚没有睡。不是练习哭。”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“也许是我记错了。”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“你还说她每天回来汇报。她入住以后，只有一次夜里离开。你不知道木屋的声音怎么传。”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“好。”塞西莉亚点头，“那两件事不算。”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她没有争辩，也没有因为谎言被指出而恼怒。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“接近你的第一天，她有没有任务？”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新生典礼结束后，玛琳是唯一留下的人。她推着莉莉安离开空掉的礼堂，说她们是一帮一派。后来是食堂角落的座位，是温水，是苹果酥，是她把大半块面包塞过来，又若无其事地吃掉较小的一块。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那些事情仍然发生过。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最开始的那一步也发生过。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“她不需要恨你。”塞西莉亚说，“你值多少钱，和她是否喜欢你没有关系。你的退学足够抵掉费尔德家多年还不完的债，这就够了。”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莉莉安的手指压在空杯上。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“她没有选择。”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“她确实没有好的选择。”塞西莉亚说，“可锁环是她扣的，伤痕是她留下的，证词也是她说的。你给过她多少次开口的机会，我不知道。每一次沉默，至少是她自己的。”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门外传来狱官挪动鞋跟的声音。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莉莉安低头看着杯底残留的一圈水。她知道塞西莉亚说过假话。她甚至知道哪一句是假的，为什么假。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可杯底那一圈水不会因此消失。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“后来可能是真的。”塞西莉亚站起身，“你可以继续这样相信。”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她把椅子留在原地，空杯却带走了。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铁门合拢后，莉莉安靠回墙面。她闭上眼，先数呼吸，再收紧脚趾，数到四。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数到第三次时，她忘了自己数到了哪里。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塞西莉亚隔了不知道多久又来了一次。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这次没有椅子，也没有水。她拿来玛琳的一页证词誊本，边缘盖着学院的临时印章。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“你可以核对笔迹。”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莉莉安接过纸。誊本不是玛琳的笔迹，下面却附着玛琳亲手写的确认语。她认得那个“玛”字，最后一笔总比字帖要求的长一点。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证词写到莉莉安如何规定她每日的阅读时间，如何不许她独自外出，如何把食物分成固定份量。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“阅读时间是她自己定的。”莉莉安说，“她月底要补考。”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“你每天检查。”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“她让我检查。”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“所以检查确实存在。”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莉莉安把纸翻到背面。“食物没有固定份量。她会把大的那份给我，我也会换回来。”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“证词只写分配由你决定。”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莉莉安看着那一行。玛琳说的是事实的一部分。桌上总有两份食物，她确实会在玛琳不注意时把更好的那份换过去。记录官把这种动作写成了分配。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“她有没有说，我问过是不是有人逼她？”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塞西莉亚取出第二张纸。那句话在上面，却被接到了另一段之后：莉莉安察觉玛琳可能向外求助，便追问是否有人指使。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“顺序不对。”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“哪一次的顺序？”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莉莉安答不出来。她问过不止一次。有些在木屋，有些在路上，有些发生在玛琳摔倒以后。如今每一句都可以被拆下来，放到另一件事旁边。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塞西莉亚抽回誊本。“你记得比我们清楚。可你记得越清楚，能证明的也只是那些事确实发生过。”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铁门关上后，莉莉安仍记得玛琳写“玛”字时多出来的最后一笔。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那是无法伪造的部分。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（三）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凯恩伯爵的来信在午餐前送到。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拆开火漆，先看最后一页的印章，再从头逐句读了一遍。父亲没有在信里问她是否安好，也没有提决斗那天的成绩。他只确认费尔德家的处置已经完成：旧债免去大半，剩余部分延至五年后开始偿还；凯恩家会分别致信两位准亲家，担保费尔德家的信用，不许他们借此解除婚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每一项都写得清楚。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这原本是玛琳完成任务后应得的东西。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塞西莉亚坐在窗边，正在核对另一份信。信纸右上印着福克斯家的赤狐纹章，正文只有几行。茉莉看不见全部，只看见“斯托克顿男爵”与“已接受”两个词。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“婚约也准备好了？”她问。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“还差一个签名。”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“莉莉安的？”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塞西莉亚把信折起：“当然。”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茉莉将父亲的来信放回桌上。“我让你安排她退学。”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“她会退学。”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“那斯托克顿家是什么？”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“一个愿意接纳她的去处。她离开学院，总不能一直住在街上。”塞西莉亚把语气放得很轻，像在替一个无处可去的学生考虑，“福克斯家恰好能帮忙。”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茉莉看着那张折好的信。她已经把具体安排交给塞西莉亚。地窖的锁环、公开举报的时机、三位师长的回避，都不是她亲手写进清单的。可每一次塞西莉亚递来新的步骤，她都没有收回那句“你来处理”。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“不要太过分。”她说。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塞西莉亚抬起眼：“哪一步算太过分？”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茉莉没有立刻答。若是地窖，那一步已经完成；若是秘密关押，马车驶离时她也站在教学楼前；若是婚约，她甚至不知道那位男爵继承人是什么人。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“学院会裁定赔偿。”她最后说，“由我付。以莉莉安的名义交给玛琳。”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“那会让代价看起来轻很多。”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“她已经没有钱。”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“所以才是代价。”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“我来付。”茉莉重复。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塞西莉亚把手里的信压平。她不赞成，但也没有拒绝凯恩家递出的金钱。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“可以。证词、判决和后面的安排不变。”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茉莉拿起抽屉钥匙。抽屉里放着决斗成绩单，最上方是莉莉安的名字。她曾把那张纸看过很多次，试着从每一个评分项目里找出自己与对方的差距。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她把成绩单压到最下面，将父亲的来信放在上面。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塞西莉亚带走了其余文件。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门合上以后，茉莉仍握着空了的钥匙。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（四）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湖畔木屋的封条还在。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玛琳得到的许可只够她取走个人衣物和学院确认与案件无关的书。警务人员跟在她身后，每当她伸手碰到桌面或柜门，便先看一眼手中的清单。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缺口杯不见了。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插过白花的小瓶也不见了。桌上留下两个颜色较浅的方印，周围落了一层薄灰。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玛琳打开自己的衣柜。她把校服、常服和那条洗得发白的围巾叠进行李箱，动作很快。柜子最下层放着两人的共用笔记，封面边缘已经卷起。警务人员翻过一遍，确认上面只有课程内容，准许她带走。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她在门外拆开笔记。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莉莉安替她圈过易错的咒式节点，旁边写着：你背得没错，前一页的定义容易误导。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后面夹着一张食物记录。雨夜之后，莉莉安列了几种不刺激胃的汤，在“胡萝卜”后画了一个很小的圈。再往后的一页，边角有一个没有写完的字。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第一笔很稳，第二笔只落下一点墨。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玛琳合上笔记，把它放进衣服下面。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警务人员翻到清单的最后一项：“这本笔记登记为共用。另一位持有人无法确认归属。”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玛琳的手压在封面上。“是我的课本内容。”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“里面有莉莉安的笔迹。”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“她替我改过。”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对学院而言，这只是一本没有研究价值的基础课程笔记。警务人员在清单旁写下“交由费尔德学生保管”，让玛琳签名。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笔尖落下时，她知道自己正在拿走不属于自己的那一半。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她还是签了。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她没有申请去见莉莉安。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退学申请上的理由写的是家庭与健康。两项都不算全假。校务官没有追问，她作为受害者离开学院，甚至比其他学生更容易得到批准。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茉莉在她收拾原宿舍时过来，将凯恩伯爵的信放到桌上。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玛琳没有道谢。她从第一行读到最后一行，核对免除的债额、余款的年限、两位姐姐准亲家的姓名和凯恩家的印章，又让茉莉把随信附来的债据都摊开。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“少了一张。”她说。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茉莉从信封夹层里取出最后一张。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玛琳看完，把所有纸重新按顺序排好。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“是真的？”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“父亲已经让总管入账。两封婚约保障信今天早上送出去了。”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“我母亲的药呢？”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“不在交易里。”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玛琳的手按住纸角。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茉莉把一只钱袋放在桌面。“这是学院会判给你的赔偿。我先替莉莉安付。”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“以她的名义？”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“钱是你的。”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玛琳把钱袋拿起来。铜扣碰在桌面，发出很轻的一声。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“我会收。”她说，“不是因为她欠我，也不是因为你这样做就算还了什么。”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茉莉站了一会儿，问：“你后悔吗？”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玛琳正在扣钱袋。她扣了两次才扣上。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“我配后悔吗？”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那不是请茉莉回答的问题。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当天傍晚，她在邮局填好汇款单，把钱全部寄给母亲。短信只写了两行：用于买药。不要替我还债。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债已经有了新的年限，姐姐们的婚约有了凯恩家的印章，母亲接下来几年的药也有了钱。她把能替家里做的事一项项划掉，最后把笔尖停在空白处。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她不再欠费尔德家什么。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这句话没有让她轻松。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第二天清早，玛琳带着一个行李箱前往车站。她买的是去海滨的普通车票，衣服和课本塞在外层，莉莉安的笔记压在最里面。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茉莉站在月台另一端。两个人没有告别。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列车开动时，玛琳把手放在行李箱搭扣上。她没有打开，也没有回头。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车厢里坐着两个去海边探亲的平民妇人。她们谈鱼价、旅店和今年迟来的秋天，其中一人看见玛琳的校服，问她是不是艾瑞安学院的学生。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“以前是。”玛琳说。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“毕业了？”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“退学。”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妇人露出一点惋惜，没有追问，很快又说起海滨码头缺人的旅馆。玛琳听着她们讨论洗床单一天能挣多少，第一次发现离开贵族姓名以后，别人并不急着知道她属于哪个家族。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她把校徽从领口摘下，收进钱袋原本放着的位置。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（五）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塞西莉亚第二次来时，带来奥莉维娅暂停院长职务的消息。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第三次是阿尔瓦正在接受问询。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第四次，她说艾尔文被要求解释为何明知费尔德家的债务关系，仍然同意玛琳离开正常监管范围。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每次都只有一项。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莉莉安问文书日期，问暂停职务由谁签发，问阿尔瓦接受的是校务问询还是司法讯问。塞西莉亚从不出示文件。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“奥莉维娅可能保不住院长的位置。”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“谁作出的处分？”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“还没有正式处分。”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“那就不是结果。”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“阿尔瓦可能被逐出学院。”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“他只批准了请假。”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“为了你批准的。”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“为了玛琳。”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塞西莉亚会在这时停下，把话留在两种说法之间。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审查存在。莉莉安能指出夸大的部分，却不能让审查消失。三位师长曾经站在地窖门口替她说话；现在他们被要求证明，自己为何相信一个白发平民，而不相信一套已经写进记录的证词。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狱官不再频繁进入牢房。他让别人在门外谈论停职，故意把“又有人因为她写说明”说得足够清楚。每当莉莉安刚睡着，走廊便响起送文件的脚步和钥匙碰撞声。后来只要金属轻响，她的肩背就会先一步绷紧。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她想起更早的火。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童年那场没有人愿意再提的火先浮了出来，随后是养家看见白发后压低的声音，还有每一次有人对她好以后随之而来的害怕。玛琳在楼梯上摔倒，课本从里面湿透，手臂出现新的淤青。她曾以为那是别人为了逼走玛琳所做的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那也是一套安排。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可奥莉维娅的停职不是安排出来的假伤。阿尔瓦桌上的问询文书也不会因为她识破一句谎言而消失。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莉莉安用指甲在墙角画路线。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学院在首都北侧。出城后沿河向西，再走旧猎道进山。没有法杖，她不能借风长时间赶路；没有钱，至少要准备三到四处取水的位置。山脚那段路阿尔维斯带她走过很多次，闭着眼也不会错。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找到师傅。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只要找到师傅，他会知道该怎么做。他也许会责怪她，也许会先检查她有没有受伤，然后把木门关上，不让任何人进来。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“阿尔维斯来过吗？”她问送饭的人。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看守皱起眉：“谁？”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“我的师傅。年纪很大，灰白头发，穿旧长袍。”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“没见过。学院外面倒是有人清理过你的原住所。”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“哪里？”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看守已经把铁片放下。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那天夜里，门锁响了一声。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不是钥匙转动。锁舌像被什么从里面轻轻推开，又立刻弹了回去。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莉莉安睁开眼，没有动。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她盯着铁门直到下一次送饭。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（六）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菲莱尔已经第三次撞向那道看不见的边界。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它的光从银白变得忽明忽暗，周围的水精灵和风精灵一同贴近，却没有谁能越过年长精灵拦在学院地底的意志。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“让开。”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“你不能把她带走。”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“她快死了。”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“她仍然活着。若精灵从人类的监牢里夺走一名被指控的魔女，人类会怎样解释？”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菲莱尔再次撞上去。它太小，撞击没有声音，光却散开了一瞬。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一只年长的水精灵从石壁中浮现。“我们守着规则，结果就是让他们把伤害藏到地下。”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“规则不是为了允许伤害。”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“可伤害已经发生了。”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更多意识在潮湿的墙体与地下水之间聚集。它们不能替人类审判人类，也不能让莉莉安凭空消失。最后被允许的，只是移开后来加上的障碍。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不替她选择。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不指引路线。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不让任何人看不见她。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锁舌没有完全闭合，是铁门自己的问题。辉石短暂失去魔力，是地底水汽扰乱了供能。巡逻者听见漏水和老鼠，是这里本来就有水，也本来就有老鼠。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菲莱尔停在墙外。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它想叫莉莉安的名字，约束把声音压回意识深处。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牢房里，铁门第二次松开。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莉莉安等了很久。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她从餐碗边缘掰下一小片，将碎片贴地推向门缝。没有拉线，没有魔力警报，也没有人因那点动静靠近。她又听过两轮巡逻：一个人拖着左脚，每次走到尽头会咳；另一个脚步更轻，停留的间隔比前者短。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辉石暗下去之前，她把半碗水喝完，撕下一截衣摆缠住右腕。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门开了一条缝。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莉莉安没有听见任何呼唤。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她推门出去。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押送她来时，她一直低着头，却记得转过几次弯。第一道门向外开，第二段走廊有向下的坡度，说明出口并不在押送方向的尽头。她沿原路逆行，在封闭门前停下，从墙角捡起看守修灯时遗落的一片薄铁。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手指发抖，薄铁两次滑落。第三次，门闩终于抬起。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远处传来水滴声。拖着左脚的看守骂了一句，提灯走向另一条廊道。与此同时，几只老鼠从莉莉安身后蹿过，把轻脚步的巡逻者引向储物间。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巧合太多了。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她扶着墙，嗅到一丝很淡的湿草气味。像湖水退去后露出的岸边。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“菲莱尔？”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没有回应。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她继续向前。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第三道门后是一间废弃的器具室。出口在另一侧，却被一只旧柜挡住。她试着推，柜脚在地面摩擦出尖锐声响。巡逻者的脚步立刻从远处折回。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她摸到柜子侧面的固定钉。木料受潮，钉孔已经松动。若有法杖，一道精确的震动便能让柜脚偏开；现在她只能把薄铁插进缝隙，一点点撬。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脚步靠近第一道门。薄铁割破指腹。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莉莉安用肩抵住柜角，右肩的旧伤一下绷开。柜子终于偏了半掌宽。她侧身挤过，衣服被突出的铁件勾住，撕裂声几乎和门外钥匙声同时响起。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器具室外是向上的窄井。梯子缺了两级，她攀到一半时右手突然失力，膝盖重重撞在石壁上。上方的铁盖纹丝不动。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重物压在铁盖上。她用后背顶上去，第一次没有推动，第二次只挪开一线。冷空气从缝里灌下来。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第三次，外面传来细小的滚动。压在铁盖上的石块偏了一点。缝隙外没有人，只有一只灰鼠从石块旁跑过。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她推开铁盖，爬进满是灰尘的维修廊。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接近出口时，上方传来争执声。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“我要见她。”奥莉维娅说。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“您现在处于停职审查期间。”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“那就让一个不在审查名单上的治疗师进去。”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莉莉安停在台阶下。只要向右转，再推开一扇门，她也许就能让奥莉维娅看见自己。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门外的人又说：“任何未经批准的接触，都可能被视为干预调查。”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莉莉安后退一步，从左侧维修通道离开。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（七）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维修通道通向学院外层的旧登记室。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她在那里找到被收走的普通外衣。法杖不在，钱袋和入学项链也不在。门后放着一双供杂役替换的旧鞋，比她的脚大一圈，她用布条把鞋口扎紧。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教学区还亮着灯。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莉莉安避开主楼，沿运送煤料的小路走到学院围墙边。旧门在夜间给货车通行，她伏在空车底部，直到车轮越过石门的接缝，才在下一处转弯滚进路旁阴影。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她没有使用隐身魔法。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没有法杖，精神也无法维持完整想象。一次小小的风向偏转便让太阳穴剧痛。她跟随夜市收摊的人群走过石桥，在守卫检查另一辆货车时离开首都。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城外的路比记忆中长。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她替一位果农搬了半车木箱，换到两只磕伤的苹果和一段短程便车。白天最热的时候，她在废弃棚屋里睡了一觉，醒来时以为铁门又开了，手已经抓住身旁的木片。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果农问她从哪里来。莉莉安说首都。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“去投亲？”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“找师傅。”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“家里人？”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她想了想。“是。”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果农没有再问。他在岔路放下她，又从座位底下摸出一块用布包着的干奶酪。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“搬得比我家两个小子都稳。拿着吧。”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莉莉安想问需要做什么交换，果农已经赶车离开，只朝后挥了挥手。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胃因久未进食而抽痛，她只能掰下很小的一片慢慢咽。剩下的重新包好，放进外衣内侧。下一处关卡有人检查通行凭证，她跟在收割归来的短工后面，从田埂绕行。鞋底浸进水，脚上的磨伤在泥里发热。夜里她用溪水洗净，咬着衣角挑出细沙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她还没有找到师傅，身体不能先停下。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棚外有人谈起换季。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“秋之精灵还没到首都，今年又晚。”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“原初之地那边早凉了。再等几天吧。”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夏末的热气仍压在路面，太阳落下以后，影子却比来时长。莉莉安沿河取水，用认识的野草换掉果农给的发霉面包边。几次看见巡查马车，她都想走到路中央。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如果她现在回去，奥莉维娅也许就不用继续被怀疑协助逃亡。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可师傅还在山里。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她必须先找到他。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进入山林后，脚下的路熟悉起来。她知道哪片苔藓下面容易藏水，知道红茎的叶子会让人腹痛，也知道旧猎道在第三棵分叉松后转向北面。七年的生活没有从身体里消失。她走得很慢，却没有迷路。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第一块路标不见了。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那是阿尔维斯刻在树干上的三道浅痕，通常不会被风雨抹掉。第二处石堆也被推平，附近泥地留着已经干硬的车辙。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再往前，空气里有灰。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树木朝向山坡的一侧被燎黑，另一侧仍然长着完整的苔藓。小径边没有蔓延过的灌木火痕，火只来自木屋方向。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莉莉安越过最后一道坡。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她在山下想过很多次，木门打开时自己该说什么。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坡后没有木门。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焦黑的梁架横在空地中央，屋顶已经塌进灰烬里。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（八）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莉莉安没有立刻走近。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她先绕过空地，检查泥土上的脚印。近期下过一场小雨，边缘只有野兽留下的浅痕。没有新的车辙，没有拖拽物通过的沟槽。她捡起一根烧黑的木条翻看断口，又扒开已经板结的灰。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木屋原本的窗框落在三步之外。断口朝外，像是屋内坍塌时被挤出去的。炉灶石没有炸裂，说明火不是从日常生火处开始。莉莉安摸过几块烧结的泥土，又检查靠近研究室一侧的地基。那里温度最高，金属器皿融成不规则的暗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若阿尔维斯当时在屋里，他会先封住研究室，再从东窗离开。东窗外的树没有被魔法削断，也没有人落地时踩出的旧坑。可时间过去太久，一场雨就足以抹去脚印。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她走到存放冬粮的地窖口。木门完全烧毁，石阶却还在。下面没有倒塌，她沿墙走到底，找到几只破裂的罐子和一层发黑的粮食。没有人躲过，也没有留下字条。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墙缝中卡着一段麻绳。阿尔维斯常用它捆药草。绳结仍是他习惯的双扣，末端被整齐切断，而不是在火里烧断。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它只能证明有人曾在火前收过东西，不能证明那个人后来去了哪里。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没有遗体。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也没有血迹或打斗留下的明显痕迹。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木屋毁得太彻底。书架、床铺和储存研究材料的木柜都倒在同一片烧灼最深的地方，像有人先把屋里的东西集中起来。救火魔法留下的冰晶痕迹早已融化，只在石头上冻出细小裂纹。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没有遗体不能证明师傅安全。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莉莉安跪到灰里，用手一点点翻。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她先找到一片陶碗。碗沿有一条弯曲的旧缝，是她十二岁那年打碎后，阿尔维斯用鱼胶补回去的。胶常被热汤泡软，师傅每次都说下一回换只新的，下一回仍把它放在她面前。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陶片旁边是一截椅腿。阿尔维斯坐的那把椅子总有一条腿短，他从来不修，只在下面垫一本过时的教会年鉴。莉莉安嫌它摇，后来削了一块木片钉上去。那块木片还在，钉子却被火烧得发红。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她又翻到一页纸。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边缘只剩一半，阿尔维斯的批注还能认出几个字：节点后移，魔力回流。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莉莉安把纸放在膝上，想把折角抚平。纸一碰便掉下细灰，她立刻停手。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“师傅。”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山林没有回应。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闭上眼，试着感知火场残留的魔力。想象刚铺开，太阳穴便像被钝器抵住。金属与冰系魔法的痕迹纠缠在一起，太旧，也太乱。她只能确认火已经过去很久，久到不能从残留中辨认施法者，更不能让烧毁的东西复原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死亡也不能被复原。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她睁开眼，继续翻找。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墙角埋着一个小木盒。盒盖烧掉一半，里面空空的。那原本装着制作法杖剩下的木屑。阿尔维斯说同一棵古木留下的碎屑可以帮助修补细小裂纹，所以一直替她收着。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她的法杖在学院。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木屑盒在灰里。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莉莉安把盒子摆正，又把陶片和椅腿放到旁边。她将每一样东西分开，像在课桌上整理一套需要交还的用具。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她找了很久，直到十指都变成黑色。每当看见颜色较浅的东西，她便把周围的灰拨开。那可能是骨头，也可能只是烧白的木炭。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没有一块是她能够确认的遗骨。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这原本应当是好事。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可她也找不到阿尔维斯带走行李的痕迹。师傅常用的药箱没有金属搭扣，研究手稿没有残存的封皮，连挂在门后的旧斗篷扣都不见了。它们可能被带走，也可能在最热的火里烧得彻底。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每一种可能都通向另一种可能。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莉莉安捡到一枚变形的铜纽扣。阿尔维斯冬天那件长袍用过这种扣子。她把纽扣握在掌心，才想起师傅前年已经换过一排木扣。这枚铜扣属于被收进箱底的旧衣。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她无法用它证明什么。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“对不起。”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风吹过废墟，残页的一角轻轻动了。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“对不起。”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她把自己踩进灰里的脚印抹平，从门原本所在的位置开始，一直抹到空地边缘。手掌被炭屑磨破，黑灰嵌进细小伤口。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玛琳的手臂有伤。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奥莉维娅被停职，阿尔瓦接受问询，艾尔文要一遍遍解释为什么放行。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很久以前的养家也因为她的白发和火失去安宁。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如今师傅的木屋只剩灰。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她没有再寻找一个能替这些事情分开的理由。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夜里，莉莉安坐在焦黑的门槛石上。她没有找到阿尔维斯，也没有找到足以证明他死亡的东西。师傅可能被带走，可能在火前离开，也可能再也不会回来。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她不知道。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天亮时，她把陶片放回灰中，批注残页折进衣服内侧。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她沿来路下山。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继续逃下去，会有更多人被要求解释她是怎样离开的。奥莉维娅会站在那扇门外，阿尔瓦会让她不要签字，艾尔文会追查没有登记的牢房。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她至少还能让他们停下。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（九）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返程磨破了旧鞋的后跟。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莉莉安没有再避开城门。守卫看见她的白发，手刚碰到武器，她便先报出姓名。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“我是艾瑞安学院的学生。”她说，“我来自首。”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学院校务岗的人认出她后，没有敲响警钟。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值班校务员先锁上外门，把登记册从桌上抽走，又让同伴去通知秘密司法负责人。几个人说话都很轻，仿佛声音大一点，白发少女曾离开秘密监狱这件事便会穿过墙壁。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“她没有离开过。”负责人赶来后说。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当班人员愣住。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“补充调查期间，她始终配合。今晚只是转移关押地点。把登记重写。”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狱官随后被带进侧室。他没有看莉莉安，额角却一直冒汗。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学院不能承认她逃出去过。承认越狱，就要先承认那座没有公开登记的监狱，也要解释门锁、巡逻和看守为何同时失效。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莉莉安站在校务岗中央，问：“奥莉维娅院长、阿尔瓦教授和艾尔文院长会怎样？”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负责人翻开另一份卷宗。“暂时没有证据表明三人参与、协助或知晓费尔德同学遭受的伤害。现有问题是请假审批不合规，以及在调查期间与嫌疑人存在接触意图。”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“会被当成共犯吗？”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“取决于后续口供。”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走廊另一端忽然传来脚步。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奥莉维娅最先看见她。院长制服的领口没有扣好，像是刚从问询室赶来。她向前走了两步，被警务人员横臂拦住。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“让治疗师检查她。”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“请您回避。”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“莉莉安！”阿尔瓦从后面喊，“不要签任何东西。听见没有？”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艾尔文没有喊她。他看向负责人手里的登记册，问：“她若一直在配合调查，鞋上的山泥从哪里来？”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没有人回答。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莉莉安也没有。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奥莉维娅还在要求独立治疗，阿尔瓦试图绕过拦阻，艾尔文则盯着被收走的旧登记。三个人各自说着不同的话，声音在狭窄走廊里叠在一起。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莉莉安低下头。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“我愿意签认罪书。”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走廊静了一瞬。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“但是要写清楚。”她说，“他们不知道，也没有参与。玛琳的请假理由是我提供的，所有行动由我一个人实施。”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“莉莉安，不准签！”阿尔瓦的声音撞在门上。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负责人看向手里的卷宗。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这是一份很好用的条件。它能给学院一个正式结论，也能把秘密关押和越狱从结论里拿掉。审批者有失职，却不必继续追查一个牵连三位院长与教授的共谋。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“可以写入调查认定。”他说。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“先让治疗师看她。”奥莉维娅说。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“处罚文书完成后会安排。”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莉莉安被带往另一间有窗的房间。门在身后关上，将三位师长的声音隔在走廊里。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桌上很快放好了认罪书、处罚决定和赔偿核算。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（十）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认罪书一共有六页。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第一项写她限制玛琳自由。第二项写她持续造成身体伤害。第三项写她伪造请假事由，借偏僻住所避开监管。第四项写她以魔力和身份威胁证人。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莉莉安逐行读完。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“这一项不对。”她指着第四页，“玛琳没有说我以魔力威胁她。”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校务官看了一眼：“证词中提到她恐惧你的力量。”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“恐惧不是威胁。删掉‘明确以魔力威胁’。”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校务官重新誊写。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“还有这里。阿尔瓦教授批准请假时，不知道地窖，也不知道玛琳受伤。奥莉维娅院长只负责免课考核。艾尔文院长提出过债务和程序风险，是我没有停止。”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“这些会写进附录。”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“写在调查结论里。”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“附录同样有效。”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莉莉安看着他。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校务官最终换了一张纸。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她没有在认罪书里写凯恩家的债，也没有提塞西莉亚如何控制提问。若把这些名字写进去，调查就会重新打开，三位师长仍会被留在程序里，玛琳也会再次被叫回来作证。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最后一页有一句：上述行为由莉莉安本人实施，相关审批教师对伤害行为不知情，未参与，也未提供协助。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莉莉安在下面签了名字。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处罚决定随后宣读。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因持续伤害同学、限制同学自由并破坏学院秩序，莉莉安被处罚性退学；学院内部保留相关罪名记录；她需向玛琳·费尔德支付由校务委员会核定的赔偿。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文书里没有越狱，没有秘密监狱，也没有婚约。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“你需要在今日内收拾个人物品，离开学院土地。”校务官说。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“三位老师呢？”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“奥莉维娅院长短期停职，阿尔瓦教授书面警告并暂时停止独立审批权限，艾尔文院长提交说明后恢复职务。三人均按审批失职处理，不承担伤害行为的共犯或知情责任。”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莉莉安确认了每一个称谓。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她没有感到轻松。只是将那张处罚决定折好，放到桌边。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“玛琳怎么样？”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“已经退学。赔偿款也已结清。”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“我没有钱。”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“有人以你的名义支付。”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“谁？”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“出资者不愿登记。”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莉莉安把手从纸上移开。又有一个人替她付了代价，而她连名字都不知道。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校务官收起认罪书，只把处罚决定留给她。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门外有人等着。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（十一）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塞西莉亚没有走进校务房间。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她等莉莉安被带到一间空教室，才让警务人员暂时留在门外。桌上没有学院公文，只有一份私人婚约和一张福克斯家盖印的承诺书。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“学院的判决已经结束。”她说，“接下来的事与学院无关。”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莉莉安看着婚约上的名字。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卢卡斯·斯托克顿。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“他是谁？”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“斯托克顿男爵的继承人。和你年纪相近。”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“他们愿意吗？”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“男爵家已经接受安排。”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“我问的是愿不愿意。”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塞西莉亚将承诺书推过去。“学院不会询问一个退学生去哪里。你现在没有住处，没有财产，也没有能替你担保的人。福克斯家可以提供离开首都的马车，斯托克顿家会接纳你。作为交换，你与卢卡斯订婚。”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“如果我不签？”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“你可以离开校门，自己找地方。也可以继续要求重审玛琳的事件。只是重审会重新检查三位教师的审批、接触和证词。你刚替他们争取到的轻罚，未必还能保持。”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莉莉安望向窗外。教学楼石墙被夏末的阳光照得发白。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“斯托克顿家会因为我受罚吗？”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“他们已经承担了一桩不太满意的婚约。”塞西莉亚说，“没有这份婚约，你仍会把麻烦留在这里。至少去了边境，你能离这些教师远一点。”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莉莉安拿起那张承诺书。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“写明你不会再用玛琳的事件追究奥莉维娅、阿尔瓦和艾尔文，也不会补交新的材料要求加重处罚。”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“这是私人承诺。”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“写。”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塞西莉亚看了她片刻，提笔加上一行，又在旁边签名。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莉莉安逐字读完。承诺书不能抹掉已发生的事，也无法约束所有福克斯家的人，但至少留下了塞西莉亚亲笔写下的边界。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她在婚约末尾签名。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这是当天第二次写下“莉莉安”。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第一次让她成为伤害玛琳的人。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第二次让她成为一个陌生人的未婚妻。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“我接受。”她说。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塞西莉亚收起文件。“赔偿由一个愿意替你付的人结清了。你运气不错。”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“我会还。”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“也许以后会有人告诉你该还给谁。”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她拿着两份文件离开。警务人员进来，通知莉莉安，个人物品已被送回湖畔木屋，她有半个时辰收拾。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（十二）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束魔布仍裹在法杖外面。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它被横放在书桌上，旁边是莉莉安入学时带来的旧箱子。警务人员守在门外，每隔一段时间便敲一下门，提醒她还剩多久。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封条已经拆除。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玛琳的衣服不在，缺口杯和白花也没有归还。桌上留下几块浅色方印，墙边少了一只椅子。屋子比莉莉安独居时更空，连灰尘都像被人按清单收走过。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她把两套衣服叠进箱子，放入处罚决定和从山里带回的批注残页。最后才走到书桌前，解开束魔布。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古木法杖露出来。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免课决斗留下的细纹仍在杖身下段，沿着木纹延伸了一小截。那时她用魔力温养过，裂纹便没有继续扩大。被束魔布包裹的这些日子里，法杖失去了持续的魔力维系，木色比从前灰暗许多。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莉莉安伸出手。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指腹碰到杖身时，她没有感到熟悉的回流。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只有一声很轻的脆响。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法杖从裂纹处折开，撞在桌沿。下半截落到地板，滚了半圈。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没有光，也没有失控的魔力。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莉莉安站着，看了很久。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她捡起落地的半截，先检查断面。古木的芯已经变成灰白色，指尖一碰便落下细粉。她把两截对齐，试着送入一点魔力。断口之间没有回应，木粉只沿着她的手背落到地上。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她又对了一次。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裂纹严丝合缝，却接不回去。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“还剩一刻钟。”门外的人敲门。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莉莉安抱着两截法杖，慢慢蹲下。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最开始只是呼吸乱了。她想照阿尔维斯教的方法收紧脚趾，数到四，可数字还没有出现，喉咙里先挤出一声破碎的呜咽。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她立刻咬住嘴唇。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第二声仍然出来了。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莉莉安跪在地板上，把断杖抱到胸前。眼泪落在灰暗的木纹上，怎么擦也擦不干净。她低下头，肩膀剧烈发抖，压在喉咙里的声音终于失去控制。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她哭着叫师傅。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叫了一次，又一次。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没有人回答。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她又叫玛琳的名字。叫到一半便喘不上气，只能抱紧怀里的木头，像抱着一件正在从手中继续碎掉的东西。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她已经很多年没有这样哭过。火灾之后没有，离开师傅时没有，礼堂里所有人起身时也没有。牢房里水被拿走、木屋只剩灰，她都还能把事情一项项排好。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现在她排不好了。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“时间到了。”门外再次响起敲门声，“莉莉安小姐，请立刻完成收拾。”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她仍跪在那里哭。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警务人员等了一会儿，又敲门。他的职责不允许他无限等下去，也不允许他进来替她抱住任何东西。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莉莉安哭到胸口发疼，声音一点点哑下去。她用衣袖擦净断杖上的眼泪和木粉，将两截对齐，放进箱子最底层。上面铺好校服，又把阿尔维斯的批注残页夹在衣服之间。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她扣上箱子。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门打开时，风从湖面吹进来。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风里第一次带着冷意。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原初之地出发的秋之精灵在这天抵达首都。金红从学院最高处的树冠向下蔓延，叶片边缘像被无形的笔轻轻描过。湖岸的草伏向另一边，空气中夏末的闷热迅速退去。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首都迎来了这一年的第一个秋日。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莉莉安提着箱子离开木屋。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她沿湖岸走过野蔷薇，花已经谢了；经过训练场时，沙地上还留着新的决斗界线；图书馆的窗户半开，地下层的灯在白昼里看不见；大礼堂的门关着，台阶上落了第一片金色的叶子。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她没有走精灵学院那条路。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菲莱尔远远跟在树影与湖光之间。它看见莉莉安哭肿的眼睛，看见她手里的旧箱子，也知道断杖就在里面。它不能靠近，不能让她听见告别。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学院门外没有人等莉莉安。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车夫把行李推上马车，催她快些。她的眼睛肿得无法掩饰，白发散在肩上，也没有再戴兜帽。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车轮碾过第一批落下的秋叶。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学院从后窗里慢慢变小。莉莉安一直看着，直到灰白色的主楼被路旁树木遮住。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车夫从前面递来一张行程单。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纸上写着目的地和接洽人的名字。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卢卡斯·斯托克顿。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莉莉安把纸放进箱子，压在两截断杖上。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马车驶向首都以外。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3F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ongti SC" w:hAnsi="Songti SC" w:eastAsiaTheme="minorEastAsia" w:cstheme="minorBidi" w:eastAsia="Songti SC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高翔</cp:lastModifiedBy>
  <dcterms:modified xsi:type="dcterms:W3CDTF">2026-07-10T23:19:16Z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8DE1C0BD1C1BA1F4740D516ADC6F13E6_42</vt:lpwstr>
  </property>
</Properties>
</file>